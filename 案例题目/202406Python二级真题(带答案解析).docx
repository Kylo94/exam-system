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BAAC5" w14:textId="77777777" w:rsidR="004B25AA" w:rsidRDefault="004B25AA">
      <w:pPr>
        <w:rPr>
          <w:sz w:val="24"/>
        </w:rPr>
      </w:pPr>
    </w:p>
    <w:p w14:paraId="383327B3" w14:textId="77777777" w:rsidR="004B25AA" w:rsidRDefault="00000000">
      <w:pPr>
        <w:jc w:val="center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青少年软件编程（</w:t>
      </w:r>
      <w:r>
        <w:rPr>
          <w:rFonts w:hint="eastAsia"/>
          <w:b/>
          <w:bCs/>
          <w:lang w:eastAsia="zh-CN"/>
        </w:rPr>
        <w:t>Python</w:t>
      </w:r>
      <w:r>
        <w:rPr>
          <w:rFonts w:hint="eastAsia"/>
          <w:b/>
          <w:bCs/>
          <w:lang w:eastAsia="zh-CN"/>
        </w:rPr>
        <w:t>）等级考试试卷（二级）</w:t>
      </w:r>
    </w:p>
    <w:p w14:paraId="1D86D998" w14:textId="77777777" w:rsidR="004B25AA" w:rsidRDefault="00000000">
      <w:pPr>
        <w:jc w:val="center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分数：</w:t>
      </w:r>
      <w:r>
        <w:rPr>
          <w:rFonts w:hint="eastAsia"/>
          <w:b/>
          <w:bCs/>
          <w:lang w:eastAsia="zh-CN"/>
        </w:rPr>
        <w:t xml:space="preserve">100  </w:t>
      </w:r>
      <w:r>
        <w:rPr>
          <w:rFonts w:hint="eastAsia"/>
          <w:b/>
          <w:bCs/>
          <w:lang w:eastAsia="zh-CN"/>
        </w:rPr>
        <w:t>题数：</w:t>
      </w:r>
      <w:r>
        <w:rPr>
          <w:rFonts w:hint="eastAsia"/>
          <w:b/>
          <w:bCs/>
          <w:lang w:eastAsia="zh-CN"/>
        </w:rPr>
        <w:t>37</w:t>
      </w:r>
    </w:p>
    <w:p w14:paraId="59564E58" w14:textId="77777777" w:rsidR="004B25AA" w:rsidRDefault="00000000">
      <w:pPr>
        <w:rPr>
          <w:lang w:eastAsia="zh-CN"/>
        </w:rPr>
      </w:pPr>
      <w:r>
        <w:rPr>
          <w:rFonts w:hint="eastAsia"/>
          <w:lang w:eastAsia="zh-CN"/>
        </w:rPr>
        <w:t>一、单选题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共</w:t>
      </w:r>
      <w:r>
        <w:rPr>
          <w:rFonts w:hint="eastAsia"/>
          <w:lang w:eastAsia="zh-CN"/>
        </w:rPr>
        <w:t>25</w:t>
      </w:r>
      <w:r>
        <w:rPr>
          <w:rFonts w:hint="eastAsia"/>
          <w:lang w:eastAsia="zh-CN"/>
        </w:rPr>
        <w:t>题，共</w:t>
      </w:r>
      <w:r>
        <w:rPr>
          <w:rFonts w:hint="eastAsia"/>
          <w:lang w:eastAsia="zh-CN"/>
        </w:rPr>
        <w:t>50</w:t>
      </w:r>
      <w:r>
        <w:rPr>
          <w:rFonts w:hint="eastAsia"/>
          <w:lang w:eastAsia="zh-CN"/>
        </w:rPr>
        <w:t>分</w:t>
      </w:r>
      <w:r>
        <w:rPr>
          <w:rFonts w:hint="eastAsia"/>
          <w:lang w:eastAsia="zh-CN"/>
        </w:rPr>
        <w:t>)</w:t>
      </w:r>
    </w:p>
    <w:p w14:paraId="5F0873AA" w14:textId="77777777" w:rsidR="004B25AA" w:rsidRDefault="00000000">
      <w:pPr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ab/>
      </w:r>
      <w:r>
        <w:rPr>
          <w:rFonts w:hint="eastAsia"/>
          <w:lang w:eastAsia="zh-CN"/>
        </w:rPr>
        <w:t>列表</w:t>
      </w:r>
      <w:r>
        <w:rPr>
          <w:rFonts w:hint="eastAsia"/>
          <w:lang w:eastAsia="zh-CN"/>
        </w:rPr>
        <w:t xml:space="preserve"> fruit = ['</w:t>
      </w:r>
      <w:r>
        <w:rPr>
          <w:rFonts w:hint="eastAsia"/>
          <w:lang w:eastAsia="zh-CN"/>
        </w:rPr>
        <w:t>西瓜</w:t>
      </w:r>
      <w:r>
        <w:rPr>
          <w:rFonts w:hint="eastAsia"/>
          <w:lang w:eastAsia="zh-CN"/>
        </w:rPr>
        <w:t>', '</w:t>
      </w:r>
      <w:r>
        <w:rPr>
          <w:rFonts w:hint="eastAsia"/>
          <w:lang w:eastAsia="zh-CN"/>
        </w:rPr>
        <w:t>菠萝</w:t>
      </w:r>
      <w:r>
        <w:rPr>
          <w:rFonts w:hint="eastAsia"/>
          <w:lang w:eastAsia="zh-CN"/>
        </w:rPr>
        <w:t>', '</w:t>
      </w:r>
      <w:r>
        <w:rPr>
          <w:rFonts w:hint="eastAsia"/>
          <w:lang w:eastAsia="zh-CN"/>
        </w:rPr>
        <w:t>哈密瓜</w:t>
      </w:r>
      <w:r>
        <w:rPr>
          <w:rFonts w:hint="eastAsia"/>
          <w:lang w:eastAsia="zh-CN"/>
        </w:rPr>
        <w:t>', '</w:t>
      </w:r>
      <w:r>
        <w:rPr>
          <w:rFonts w:hint="eastAsia"/>
          <w:lang w:eastAsia="zh-CN"/>
        </w:rPr>
        <w:t>葡萄</w:t>
      </w:r>
      <w:r>
        <w:rPr>
          <w:rFonts w:hint="eastAsia"/>
          <w:lang w:eastAsia="zh-CN"/>
        </w:rPr>
        <w:t>']</w:t>
      </w:r>
      <w:r>
        <w:rPr>
          <w:rFonts w:hint="eastAsia"/>
          <w:lang w:eastAsia="zh-CN"/>
        </w:rPr>
        <w:t>，以下哪个选项，可以获取列表最后一个元素？（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）</w:t>
      </w:r>
    </w:p>
    <w:p w14:paraId="624A1799" w14:textId="77777777" w:rsidR="004B25AA" w:rsidRDefault="00000000">
      <w:r>
        <w:rPr>
          <w:rFonts w:hint="eastAsia"/>
          <w:lang w:eastAsia="zh-CN"/>
        </w:rPr>
        <w:t xml:space="preserve">A. </w:t>
      </w:r>
      <w:r>
        <w:rPr>
          <w:rFonts w:hint="eastAsia"/>
        </w:rPr>
        <w:t>fruit[len(fruit)]</w:t>
      </w:r>
    </w:p>
    <w:p w14:paraId="4F78366D" w14:textId="77777777" w:rsidR="004B25AA" w:rsidRDefault="00000000"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fruit[len(fruit) - 1]</w:t>
      </w:r>
    </w:p>
    <w:p w14:paraId="51CCD860" w14:textId="77777777" w:rsidR="004B25AA" w:rsidRDefault="00000000"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fruit[len(fruit) + 1]</w:t>
      </w:r>
    </w:p>
    <w:p w14:paraId="3A95C07A" w14:textId="77777777" w:rsidR="004B25AA" w:rsidRDefault="00000000"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fruit[0]</w:t>
      </w:r>
    </w:p>
    <w:p w14:paraId="1E05EDDA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</w:t>
      </w:r>
      <w:r>
        <w:rPr>
          <w:rFonts w:hint="eastAsia"/>
        </w:rPr>
        <w:t>B</w:t>
      </w:r>
    </w:p>
    <w:p w14:paraId="64827C64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</w:t>
      </w:r>
      <w:r>
        <w:rPr>
          <w:rFonts w:hint="eastAsia"/>
        </w:rPr>
        <w:t xml:space="preserve">len() </w:t>
      </w:r>
      <w:r>
        <w:rPr>
          <w:rFonts w:hint="eastAsia"/>
        </w:rPr>
        <w:t>函数可以获取列表的长度，</w:t>
      </w:r>
      <w:r>
        <w:rPr>
          <w:rFonts w:hint="eastAsia"/>
        </w:rPr>
        <w:t xml:space="preserve">len(fruit) </w:t>
      </w:r>
      <w:r>
        <w:rPr>
          <w:rFonts w:hint="eastAsia"/>
        </w:rPr>
        <w:t>的值就是</w:t>
      </w:r>
      <w:r>
        <w:rPr>
          <w:rFonts w:hint="eastAsia"/>
        </w:rPr>
        <w:t xml:space="preserve"> 4</w:t>
      </w:r>
      <w:r>
        <w:rPr>
          <w:rFonts w:hint="eastAsia"/>
        </w:rPr>
        <w:t>，列表的元素索引是从</w:t>
      </w:r>
      <w:r>
        <w:rPr>
          <w:rFonts w:hint="eastAsia"/>
        </w:rPr>
        <w:t xml:space="preserve"> 0 </w:t>
      </w:r>
      <w:r>
        <w:rPr>
          <w:rFonts w:hint="eastAsia"/>
        </w:rPr>
        <w:t>开始的，那么最后一个元素的索引就是</w:t>
      </w:r>
      <w:r>
        <w:rPr>
          <w:rFonts w:hint="eastAsia"/>
        </w:rPr>
        <w:t xml:space="preserve"> len(fruit) - 1</w:t>
      </w:r>
    </w:p>
    <w:p w14:paraId="7CEAEB01" w14:textId="77777777" w:rsidR="004B25AA" w:rsidRDefault="00000000"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初唐四杰是指唐朝初期的四位文学家，分别是王勃、杨炯、卢照邻和骆宾王。目前列表</w:t>
      </w:r>
      <w:r>
        <w:rPr>
          <w:rFonts w:hint="eastAsia"/>
        </w:rPr>
        <w:t xml:space="preserve"> names </w:t>
      </w:r>
      <w:r>
        <w:rPr>
          <w:rFonts w:hint="eastAsia"/>
        </w:rPr>
        <w:t>如下：</w:t>
      </w:r>
    </w:p>
    <w:p w14:paraId="5B468E08" w14:textId="77777777" w:rsidR="004B25AA" w:rsidRDefault="00000000">
      <w:r>
        <w:rPr>
          <w:rFonts w:hint="eastAsia"/>
        </w:rPr>
        <w:t>names = ['</w:t>
      </w:r>
      <w:r>
        <w:rPr>
          <w:rFonts w:hint="eastAsia"/>
        </w:rPr>
        <w:t>王勃</w:t>
      </w:r>
      <w:r>
        <w:rPr>
          <w:rFonts w:hint="eastAsia"/>
        </w:rPr>
        <w:t>', '</w:t>
      </w:r>
      <w:r>
        <w:rPr>
          <w:rFonts w:hint="eastAsia"/>
        </w:rPr>
        <w:t>杨炯</w:t>
      </w:r>
      <w:r>
        <w:rPr>
          <w:rFonts w:hint="eastAsia"/>
        </w:rPr>
        <w:t>', '</w:t>
      </w:r>
      <w:r>
        <w:rPr>
          <w:rFonts w:hint="eastAsia"/>
        </w:rPr>
        <w:t>白居易</w:t>
      </w:r>
      <w:r>
        <w:rPr>
          <w:rFonts w:hint="eastAsia"/>
        </w:rPr>
        <w:t>', '</w:t>
      </w:r>
      <w:r>
        <w:rPr>
          <w:rFonts w:hint="eastAsia"/>
        </w:rPr>
        <w:t>卢照邻</w:t>
      </w:r>
      <w:r>
        <w:rPr>
          <w:rFonts w:hint="eastAsia"/>
        </w:rPr>
        <w:t>', '</w:t>
      </w:r>
      <w:r>
        <w:rPr>
          <w:rFonts w:hint="eastAsia"/>
        </w:rPr>
        <w:t>骆宾王</w:t>
      </w:r>
      <w:r>
        <w:rPr>
          <w:rFonts w:hint="eastAsia"/>
        </w:rPr>
        <w:t xml:space="preserve">'] </w:t>
      </w:r>
    </w:p>
    <w:p w14:paraId="3CC3AEBC" w14:textId="77777777" w:rsidR="004B25AA" w:rsidRDefault="00000000">
      <w:r>
        <w:rPr>
          <w:rFonts w:hint="eastAsia"/>
        </w:rPr>
        <w:t>列表中多了一位不是初唐四杰的文学家，以下哪个选项可以删除列表中的这位诗人？（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3A13365E" w14:textId="77777777" w:rsidR="004B25AA" w:rsidRDefault="00000000">
      <w:r>
        <w:rPr>
          <w:rFonts w:hint="eastAsia"/>
          <w:lang w:eastAsia="zh-CN"/>
        </w:rPr>
        <w:t xml:space="preserve">A. </w:t>
      </w:r>
      <w:r>
        <w:rPr>
          <w:rFonts w:hint="eastAsia"/>
        </w:rPr>
        <w:t>names.pop()</w:t>
      </w:r>
    </w:p>
    <w:p w14:paraId="0E198659" w14:textId="77777777" w:rsidR="004B25AA" w:rsidRDefault="00000000"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names.pop(1)</w:t>
      </w:r>
    </w:p>
    <w:p w14:paraId="0443C1C7" w14:textId="77777777" w:rsidR="004B25AA" w:rsidRDefault="00000000"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names.pop(2)</w:t>
      </w:r>
    </w:p>
    <w:p w14:paraId="366DA0AC" w14:textId="77777777" w:rsidR="004B25AA" w:rsidRDefault="00000000"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names.pop(3)</w:t>
      </w:r>
    </w:p>
    <w:p w14:paraId="26B9B4DC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</w:t>
      </w:r>
      <w:r>
        <w:rPr>
          <w:rFonts w:hint="eastAsia"/>
        </w:rPr>
        <w:t>C</w:t>
      </w:r>
    </w:p>
    <w:p w14:paraId="3D5C359D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：白居易不是初唐四杰，他在列表中的索引是</w:t>
      </w:r>
      <w:r>
        <w:rPr>
          <w:rFonts w:hint="eastAsia"/>
        </w:rPr>
        <w:t xml:space="preserve"> 2</w:t>
      </w:r>
      <w:r>
        <w:rPr>
          <w:rFonts w:hint="eastAsia"/>
        </w:rPr>
        <w:t>，用</w:t>
      </w:r>
      <w:r>
        <w:rPr>
          <w:rFonts w:hint="eastAsia"/>
        </w:rPr>
        <w:t xml:space="preserve"> pop </w:t>
      </w:r>
      <w:r>
        <w:rPr>
          <w:rFonts w:hint="eastAsia"/>
        </w:rPr>
        <w:t>语句弹出元素的时候，需要将元素的索引填写在括号中。</w:t>
      </w:r>
    </w:p>
    <w:p w14:paraId="15818BC6" w14:textId="77777777" w:rsidR="004B25AA" w:rsidRDefault="00000000"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小明在语文课学习了一个新成语：</w:t>
      </w:r>
      <w:r>
        <w:rPr>
          <w:rFonts w:hint="eastAsia"/>
        </w:rPr>
        <w:t>'</w:t>
      </w:r>
      <w:r>
        <w:rPr>
          <w:rFonts w:hint="eastAsia"/>
        </w:rPr>
        <w:t>从善如流</w:t>
      </w:r>
      <w:r>
        <w:rPr>
          <w:rFonts w:hint="eastAsia"/>
        </w:rPr>
        <w:t>'</w:t>
      </w:r>
      <w:r>
        <w:rPr>
          <w:rFonts w:hint="eastAsia"/>
        </w:rPr>
        <w:t>；形容能迅速而顺畅地接受别人的正确意见，执行以下语句，终端区会打印什么内容？（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25DBE633" w14:textId="77777777" w:rsidR="004B25AA" w:rsidRDefault="00000000">
      <w:r>
        <w:rPr>
          <w:rFonts w:hint="eastAsia"/>
        </w:rPr>
        <w:t>idiom = '</w:t>
      </w:r>
      <w:r>
        <w:rPr>
          <w:rFonts w:hint="eastAsia"/>
        </w:rPr>
        <w:t>从善如流</w:t>
      </w:r>
      <w:r>
        <w:rPr>
          <w:rFonts w:hint="eastAsia"/>
        </w:rPr>
        <w:t>'</w:t>
      </w:r>
    </w:p>
    <w:p w14:paraId="001B0002" w14:textId="77777777" w:rsidR="004B25AA" w:rsidRDefault="00000000">
      <w:r>
        <w:rPr>
          <w:rFonts w:hint="eastAsia"/>
        </w:rPr>
        <w:lastRenderedPageBreak/>
        <w:t>for i in idiom:</w:t>
      </w:r>
    </w:p>
    <w:p w14:paraId="26DBF929" w14:textId="77777777" w:rsidR="004B25AA" w:rsidRDefault="00000000">
      <w:r>
        <w:rPr>
          <w:rFonts w:hint="eastAsia"/>
        </w:rPr>
        <w:t xml:space="preserve">    print(i)</w:t>
      </w:r>
    </w:p>
    <w:p w14:paraId="5FF268B8" w14:textId="77777777" w:rsidR="004B25AA" w:rsidRDefault="00000000">
      <w:r>
        <w:rPr>
          <w:rFonts w:hint="eastAsia"/>
          <w:lang w:eastAsia="zh-CN"/>
        </w:rPr>
        <w:t xml:space="preserve">A. </w:t>
      </w:r>
      <w:r>
        <w:rPr>
          <w:rFonts w:hint="eastAsia"/>
        </w:rPr>
        <w:t>从</w:t>
      </w:r>
      <w:r>
        <w:rPr>
          <w:rFonts w:hint="eastAsia"/>
        </w:rPr>
        <w:t xml:space="preserve"> </w:t>
      </w:r>
      <w:r>
        <w:rPr>
          <w:rFonts w:hint="eastAsia"/>
        </w:rPr>
        <w:t>善</w:t>
      </w:r>
      <w:r>
        <w:rPr>
          <w:rFonts w:hint="eastAsia"/>
        </w:rPr>
        <w:t xml:space="preserve"> </w:t>
      </w:r>
      <w:r>
        <w:rPr>
          <w:rFonts w:hint="eastAsia"/>
        </w:rPr>
        <w:t>如</w:t>
      </w:r>
      <w:r>
        <w:rPr>
          <w:rFonts w:hint="eastAsia"/>
        </w:rPr>
        <w:t xml:space="preserve"> </w:t>
      </w:r>
      <w:r>
        <w:rPr>
          <w:rFonts w:hint="eastAsia"/>
        </w:rPr>
        <w:t>流</w:t>
      </w:r>
    </w:p>
    <w:p w14:paraId="71A8465D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</w:p>
    <w:p w14:paraId="5FA050B9" w14:textId="77777777" w:rsidR="004B25AA" w:rsidRDefault="00000000">
      <w:r>
        <w:rPr>
          <w:rFonts w:hint="eastAsia"/>
        </w:rPr>
        <w:t>从</w:t>
      </w:r>
    </w:p>
    <w:p w14:paraId="2445BB7A" w14:textId="77777777" w:rsidR="004B25AA" w:rsidRDefault="00000000">
      <w:r>
        <w:rPr>
          <w:rFonts w:hint="eastAsia"/>
        </w:rPr>
        <w:t>善</w:t>
      </w:r>
    </w:p>
    <w:p w14:paraId="2235EAE0" w14:textId="77777777" w:rsidR="004B25AA" w:rsidRDefault="00000000">
      <w:r>
        <w:rPr>
          <w:rFonts w:hint="eastAsia"/>
        </w:rPr>
        <w:t>如</w:t>
      </w:r>
    </w:p>
    <w:p w14:paraId="098045A8" w14:textId="77777777" w:rsidR="004B25AA" w:rsidRDefault="00000000">
      <w:r>
        <w:rPr>
          <w:rFonts w:hint="eastAsia"/>
        </w:rPr>
        <w:t>流</w:t>
      </w:r>
    </w:p>
    <w:p w14:paraId="18FCECF0" w14:textId="77777777" w:rsidR="004B25AA" w:rsidRDefault="00000000">
      <w:r>
        <w:rPr>
          <w:rFonts w:asciiTheme="minorHAnsi" w:eastAsiaTheme="minorEastAsia" w:hAnsiTheme="minorHAnsi" w:hint="eastAsia"/>
          <w:kern w:val="2"/>
          <w:sz w:val="21"/>
          <w:szCs w:val="24"/>
          <w:lang w:eastAsia="zh-CN"/>
        </w:rPr>
        <w:t>C.</w:t>
      </w:r>
    </w:p>
    <w:p w14:paraId="3A1A81CA" w14:textId="77777777" w:rsidR="004B25AA" w:rsidRDefault="00000000">
      <w:r>
        <w:rPr>
          <w:rFonts w:hint="eastAsia"/>
        </w:rPr>
        <w:t>从善如流</w:t>
      </w:r>
    </w:p>
    <w:p w14:paraId="25F1EA9E" w14:textId="77777777" w:rsidR="004B25AA" w:rsidRDefault="00000000">
      <w:r>
        <w:rPr>
          <w:rFonts w:hint="eastAsia"/>
        </w:rPr>
        <w:t>从善如流</w:t>
      </w:r>
    </w:p>
    <w:p w14:paraId="4CC266C5" w14:textId="77777777" w:rsidR="004B25AA" w:rsidRDefault="00000000">
      <w:r>
        <w:rPr>
          <w:rFonts w:hint="eastAsia"/>
        </w:rPr>
        <w:t>从善如流</w:t>
      </w:r>
    </w:p>
    <w:p w14:paraId="58ED7652" w14:textId="77777777" w:rsidR="004B25AA" w:rsidRDefault="00000000">
      <w:r>
        <w:rPr>
          <w:rFonts w:hint="eastAsia"/>
        </w:rPr>
        <w:t>从善如流</w:t>
      </w:r>
    </w:p>
    <w:p w14:paraId="28E11111" w14:textId="77777777" w:rsidR="004B25AA" w:rsidRDefault="00000000">
      <w:r>
        <w:rPr>
          <w:rFonts w:asciiTheme="minorHAnsi" w:eastAsiaTheme="minorEastAsia" w:hAnsiTheme="minorHAnsi" w:hint="eastAsia"/>
          <w:kern w:val="2"/>
          <w:sz w:val="21"/>
          <w:szCs w:val="24"/>
          <w:lang w:eastAsia="zh-CN"/>
        </w:rPr>
        <w:t>D.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5D587484" w14:textId="77777777" w:rsidR="004B25AA" w:rsidRDefault="00000000">
      <w:r>
        <w:rPr>
          <w:rFonts w:hint="eastAsia"/>
        </w:rPr>
        <w:t>i</w:t>
      </w:r>
    </w:p>
    <w:p w14:paraId="257AE6C3" w14:textId="77777777" w:rsidR="004B25AA" w:rsidRDefault="00000000">
      <w:r>
        <w:rPr>
          <w:rFonts w:hint="eastAsia"/>
        </w:rPr>
        <w:t>i</w:t>
      </w:r>
    </w:p>
    <w:p w14:paraId="76F39583" w14:textId="77777777" w:rsidR="004B25AA" w:rsidRDefault="00000000">
      <w:r>
        <w:rPr>
          <w:rFonts w:hint="eastAsia"/>
        </w:rPr>
        <w:t>i</w:t>
      </w:r>
    </w:p>
    <w:p w14:paraId="79BBB826" w14:textId="77777777" w:rsidR="004B25AA" w:rsidRDefault="00000000">
      <w:r>
        <w:rPr>
          <w:rFonts w:hint="eastAsia"/>
        </w:rPr>
        <w:t>i</w:t>
      </w:r>
    </w:p>
    <w:p w14:paraId="319489DC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</w:t>
      </w:r>
      <w:r>
        <w:rPr>
          <w:rFonts w:hint="eastAsia"/>
        </w:rPr>
        <w:t>B</w:t>
      </w:r>
    </w:p>
    <w:p w14:paraId="2A7980BC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：遍历字符串会挨个将字符装进循环变量中，打印语句会自动换行，因此会打印出</w:t>
      </w:r>
      <w:r>
        <w:rPr>
          <w:rFonts w:hint="eastAsia"/>
        </w:rPr>
        <w:t xml:space="preserve"> B </w:t>
      </w:r>
      <w:r>
        <w:rPr>
          <w:rFonts w:hint="eastAsia"/>
        </w:rPr>
        <w:t>选项的内容</w:t>
      </w:r>
    </w:p>
    <w:p w14:paraId="124C6E89" w14:textId="77777777" w:rsidR="004B25AA" w:rsidRDefault="00000000">
      <w:r>
        <w:rPr>
          <w:rFonts w:hint="eastAsia"/>
        </w:rPr>
        <w:t>4.</w:t>
      </w:r>
      <w:r>
        <w:rPr>
          <w:rFonts w:hint="eastAsia"/>
        </w:rPr>
        <w:tab/>
      </w:r>
    </w:p>
    <w:p w14:paraId="19394721" w14:textId="77777777" w:rsidR="004B25AA" w:rsidRDefault="00000000">
      <w:r>
        <w:rPr>
          <w:rFonts w:hint="eastAsia"/>
        </w:rPr>
        <w:t xml:space="preserve">my_tuple = (1, 2, 3, 4, 5) </w:t>
      </w:r>
    </w:p>
    <w:p w14:paraId="456A69CC" w14:textId="77777777" w:rsidR="004B25AA" w:rsidRDefault="00000000">
      <w:r>
        <w:rPr>
          <w:rFonts w:hint="eastAsia"/>
        </w:rPr>
        <w:t xml:space="preserve">print(my_tuple[::-2])  </w:t>
      </w:r>
    </w:p>
    <w:p w14:paraId="1E69826A" w14:textId="77777777" w:rsidR="004B25AA" w:rsidRDefault="00000000">
      <w:r>
        <w:rPr>
          <w:rFonts w:hint="eastAsia"/>
        </w:rPr>
        <w:t>以上代码的输出是？（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50BCE50A" w14:textId="77777777" w:rsidR="004B25AA" w:rsidRDefault="00000000">
      <w:r>
        <w:rPr>
          <w:rFonts w:asciiTheme="minorHAnsi" w:eastAsiaTheme="minorEastAsia" w:hAnsiTheme="minorHAnsi" w:hint="eastAsia"/>
          <w:kern w:val="2"/>
          <w:sz w:val="21"/>
          <w:szCs w:val="24"/>
          <w:lang w:eastAsia="zh-CN"/>
        </w:rPr>
        <w:t>A.</w:t>
      </w:r>
      <w:r>
        <w:rPr>
          <w:rFonts w:hint="eastAsia"/>
        </w:rPr>
        <w:t>(1, 3, 5)</w:t>
      </w:r>
    </w:p>
    <w:p w14:paraId="79AB83E0" w14:textId="77777777" w:rsidR="004B25AA" w:rsidRDefault="00000000">
      <w:r>
        <w:rPr>
          <w:rFonts w:asciiTheme="minorHAnsi" w:eastAsiaTheme="minorEastAsia" w:hAnsiTheme="minorHAnsi" w:hint="eastAsia"/>
          <w:kern w:val="2"/>
          <w:sz w:val="21"/>
          <w:szCs w:val="24"/>
          <w:lang w:eastAsia="zh-CN"/>
        </w:rPr>
        <w:lastRenderedPageBreak/>
        <w:t>B.</w:t>
      </w:r>
      <w:r>
        <w:rPr>
          <w:rFonts w:hint="eastAsia"/>
          <w:lang w:eastAsia="zh-CN"/>
        </w:rPr>
        <w:t xml:space="preserve"> </w:t>
      </w:r>
      <w:r>
        <w:rPr>
          <w:rFonts w:hint="eastAsia"/>
        </w:rPr>
        <w:t>(1, 2, 3, 4, 5)</w:t>
      </w:r>
    </w:p>
    <w:p w14:paraId="43EF2102" w14:textId="77777777" w:rsidR="004B25AA" w:rsidRDefault="00000000"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(5, 3, 1)</w:t>
      </w:r>
    </w:p>
    <w:p w14:paraId="47D23480" w14:textId="77777777" w:rsidR="004B25AA" w:rsidRDefault="00000000"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(5, 4, 3, 2, 1)</w:t>
      </w:r>
    </w:p>
    <w:p w14:paraId="6634E61E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</w:t>
      </w:r>
      <w:r>
        <w:rPr>
          <w:rFonts w:hint="eastAsia"/>
        </w:rPr>
        <w:t>C</w:t>
      </w:r>
    </w:p>
    <w:p w14:paraId="166D0204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：元组切片，步长为－</w:t>
      </w:r>
      <w:r>
        <w:rPr>
          <w:rFonts w:hint="eastAsia"/>
        </w:rPr>
        <w:t>2</w:t>
      </w:r>
      <w:r>
        <w:rPr>
          <w:rFonts w:hint="eastAsia"/>
        </w:rPr>
        <w:t>，从后往前，隔一个生成新的元组，结果为</w:t>
      </w:r>
      <w:r>
        <w:rPr>
          <w:rFonts w:hint="eastAsia"/>
        </w:rPr>
        <w:t>C</w:t>
      </w:r>
    </w:p>
    <w:p w14:paraId="6EF30341" w14:textId="77777777" w:rsidR="004B25AA" w:rsidRDefault="00000000">
      <w:r>
        <w:rPr>
          <w:rFonts w:hint="eastAsia"/>
        </w:rPr>
        <w:t>5.</w:t>
      </w:r>
      <w:r>
        <w:rPr>
          <w:rFonts w:hint="eastAsia"/>
        </w:rPr>
        <w:tab/>
      </w:r>
      <w:r>
        <w:rPr>
          <w:rFonts w:hint="eastAsia"/>
        </w:rPr>
        <w:t>执行如下代码，输出结果是？（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7BD0D077" w14:textId="77777777" w:rsidR="004B25AA" w:rsidRDefault="00000000">
      <w:r>
        <w:rPr>
          <w:rFonts w:hint="eastAsia"/>
        </w:rPr>
        <w:t>tuple = ('q', 'i', 'n', 'g', 'd', 'a', 'o', '1024')</w:t>
      </w:r>
    </w:p>
    <w:p w14:paraId="14DA6F2D" w14:textId="77777777" w:rsidR="004B25AA" w:rsidRDefault="00000000">
      <w:pPr>
        <w:rPr>
          <w:lang w:eastAsia="zh-CN"/>
        </w:rPr>
      </w:pPr>
      <w:r>
        <w:rPr>
          <w:rFonts w:hint="eastAsia"/>
        </w:rPr>
        <w:t>print(max(tuple) + min(tuple)</w:t>
      </w:r>
      <w:r>
        <w:rPr>
          <w:rFonts w:hint="eastAsia"/>
          <w:lang w:eastAsia="zh-CN"/>
        </w:rPr>
        <w:t>）</w:t>
      </w:r>
    </w:p>
    <w:p w14:paraId="1AE7D443" w14:textId="77777777" w:rsidR="004B25AA" w:rsidRDefault="00000000">
      <w:r>
        <w:rPr>
          <w:rFonts w:hint="eastAsia"/>
          <w:lang w:eastAsia="zh-CN"/>
        </w:rPr>
        <w:t xml:space="preserve">A. </w:t>
      </w:r>
      <w:r>
        <w:rPr>
          <w:rFonts w:hint="eastAsia"/>
        </w:rPr>
        <w:t>1024 q</w:t>
      </w:r>
    </w:p>
    <w:p w14:paraId="4AC6C9AF" w14:textId="77777777" w:rsidR="004B25AA" w:rsidRDefault="00000000"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1024q</w:t>
      </w:r>
    </w:p>
    <w:p w14:paraId="47341305" w14:textId="77777777" w:rsidR="004B25AA" w:rsidRDefault="00000000"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q 1024</w:t>
      </w:r>
    </w:p>
    <w:p w14:paraId="33CA757E" w14:textId="77777777" w:rsidR="004B25AA" w:rsidRDefault="00000000"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q1024</w:t>
      </w:r>
    </w:p>
    <w:p w14:paraId="790A31F8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</w:t>
      </w:r>
      <w:r>
        <w:rPr>
          <w:rFonts w:hint="eastAsia"/>
        </w:rPr>
        <w:t>D</w:t>
      </w:r>
    </w:p>
    <w:p w14:paraId="172BF713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：本题考察获取元组最值并进行连接，</w:t>
      </w:r>
      <w:r>
        <w:rPr>
          <w:rFonts w:hint="eastAsia"/>
        </w:rPr>
        <w:t>max()</w:t>
      </w:r>
      <w:r>
        <w:rPr>
          <w:rFonts w:hint="eastAsia"/>
        </w:rPr>
        <w:t>返回最大元素，</w:t>
      </w:r>
      <w:r>
        <w:rPr>
          <w:rFonts w:hint="eastAsia"/>
        </w:rPr>
        <w:t>min()</w:t>
      </w:r>
      <w:r>
        <w:rPr>
          <w:rFonts w:hint="eastAsia"/>
        </w:rPr>
        <w:t>返回最小元素。</w:t>
      </w:r>
    </w:p>
    <w:p w14:paraId="0CB250AC" w14:textId="77777777" w:rsidR="004B25AA" w:rsidRDefault="00000000">
      <w:r>
        <w:rPr>
          <w:rFonts w:hint="eastAsia"/>
        </w:rPr>
        <w:t>6.</w:t>
      </w:r>
      <w:r>
        <w:rPr>
          <w:rFonts w:hint="eastAsia"/>
        </w:rPr>
        <w:tab/>
        <w:t>for var in          :</w:t>
      </w:r>
    </w:p>
    <w:p w14:paraId="2FCD95E0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 xml:space="preserve">    print(var)</w:t>
      </w:r>
    </w:p>
    <w:p w14:paraId="7CFB7F79" w14:textId="77777777" w:rsidR="004B25AA" w:rsidRDefault="00000000">
      <w:r>
        <w:rPr>
          <w:rFonts w:hint="eastAsia"/>
        </w:rPr>
        <w:t>哪个选项不符合上述程序空白处的语法要求？（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575641A3" w14:textId="77777777" w:rsidR="004B25AA" w:rsidRDefault="00000000">
      <w:r>
        <w:rPr>
          <w:rFonts w:hint="eastAsia"/>
          <w:lang w:eastAsia="zh-CN"/>
        </w:rPr>
        <w:t xml:space="preserve">A. </w:t>
      </w:r>
      <w:r>
        <w:rPr>
          <w:rFonts w:hint="eastAsia"/>
        </w:rPr>
        <w:t>range(0,10)</w:t>
      </w:r>
    </w:p>
    <w:p w14:paraId="2320EDA6" w14:textId="77777777" w:rsidR="004B25AA" w:rsidRDefault="00000000"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(1, 2, 3)</w:t>
      </w:r>
    </w:p>
    <w:p w14:paraId="4149AE34" w14:textId="77777777" w:rsidR="004B25AA" w:rsidRDefault="00000000"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a&gt;5</w:t>
      </w:r>
    </w:p>
    <w:p w14:paraId="42ACE3DF" w14:textId="77777777" w:rsidR="004B25AA" w:rsidRDefault="00000000"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"Wulaoshi"</w:t>
      </w:r>
    </w:p>
    <w:p w14:paraId="7DAEB9D3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</w:t>
      </w:r>
      <w:r>
        <w:rPr>
          <w:rFonts w:hint="eastAsia"/>
        </w:rPr>
        <w:t>C</w:t>
      </w:r>
    </w:p>
    <w:p w14:paraId="331BCF5C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</w:t>
      </w:r>
      <w:r>
        <w:rPr>
          <w:rFonts w:hint="eastAsia"/>
        </w:rPr>
        <w:t xml:space="preserve">for </w:t>
      </w:r>
      <w:r>
        <w:rPr>
          <w:rFonts w:hint="eastAsia"/>
        </w:rPr>
        <w:t>循环是将可迭代对象逐一取出。</w:t>
      </w:r>
      <w:r>
        <w:rPr>
          <w:rFonts w:hint="eastAsia"/>
        </w:rPr>
        <w:t>a&gt;5</w:t>
      </w:r>
      <w:r>
        <w:rPr>
          <w:rFonts w:hint="eastAsia"/>
        </w:rPr>
        <w:t>是条件语句，不能用于</w:t>
      </w:r>
      <w:r>
        <w:rPr>
          <w:rFonts w:hint="eastAsia"/>
        </w:rPr>
        <w:t>for</w:t>
      </w:r>
      <w:r>
        <w:rPr>
          <w:rFonts w:hint="eastAsia"/>
        </w:rPr>
        <w:t>循环。</w:t>
      </w:r>
    </w:p>
    <w:p w14:paraId="4CEED210" w14:textId="77777777" w:rsidR="004B25AA" w:rsidRDefault="00000000">
      <w:r>
        <w:rPr>
          <w:rFonts w:hint="eastAsia"/>
        </w:rPr>
        <w:t>7.</w:t>
      </w:r>
      <w:r>
        <w:rPr>
          <w:rFonts w:hint="eastAsia"/>
        </w:rPr>
        <w:tab/>
      </w:r>
      <w:r>
        <w:rPr>
          <w:rFonts w:hint="eastAsia"/>
        </w:rPr>
        <w:t>执行以下代码后，列表</w:t>
      </w:r>
      <w:r>
        <w:rPr>
          <w:rFonts w:hint="eastAsia"/>
        </w:rPr>
        <w:t>ls</w:t>
      </w:r>
      <w:r>
        <w:rPr>
          <w:rFonts w:hint="eastAsia"/>
        </w:rPr>
        <w:t>的元素个数多少个？（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00FDA142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ls=[1,2,3,['a',"b"]]</w:t>
      </w:r>
    </w:p>
    <w:p w14:paraId="1D20149B" w14:textId="77777777" w:rsidR="004B25AA" w:rsidRDefault="00000000">
      <w:r>
        <w:rPr>
          <w:rFonts w:hint="eastAsia"/>
        </w:rPr>
        <w:t>ls.append(5)</w:t>
      </w:r>
    </w:p>
    <w:p w14:paraId="72C3378D" w14:textId="77777777" w:rsidR="004B25AA" w:rsidRDefault="00000000">
      <w:pPr>
        <w:rPr>
          <w:lang w:eastAsia="zh-CN"/>
        </w:rPr>
      </w:pPr>
      <w:r>
        <w:rPr>
          <w:rFonts w:hint="eastAsia"/>
        </w:rPr>
        <w:lastRenderedPageBreak/>
        <w:t>ls[3].append(6</w:t>
      </w:r>
      <w:r>
        <w:rPr>
          <w:rFonts w:hint="eastAsia"/>
          <w:lang w:eastAsia="zh-CN"/>
        </w:rPr>
        <w:t>）</w:t>
      </w:r>
    </w:p>
    <w:p w14:paraId="46371F3C" w14:textId="77777777" w:rsidR="004B25AA" w:rsidRDefault="00000000">
      <w:r>
        <w:rPr>
          <w:rFonts w:hint="eastAsia"/>
          <w:lang w:eastAsia="zh-CN"/>
        </w:rPr>
        <w:t xml:space="preserve">A. </w:t>
      </w:r>
      <w:r>
        <w:rPr>
          <w:rFonts w:hint="eastAsia"/>
        </w:rPr>
        <w:t>6</w:t>
      </w:r>
    </w:p>
    <w:p w14:paraId="4BB61E62" w14:textId="77777777" w:rsidR="004B25AA" w:rsidRDefault="00000000"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5</w:t>
      </w:r>
    </w:p>
    <w:p w14:paraId="24B86A6C" w14:textId="77777777" w:rsidR="004B25AA" w:rsidRDefault="00000000"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4</w:t>
      </w:r>
    </w:p>
    <w:p w14:paraId="51D77C63" w14:textId="77777777" w:rsidR="004B25AA" w:rsidRDefault="00000000"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7</w:t>
      </w:r>
    </w:p>
    <w:p w14:paraId="52CBC2EC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</w:t>
      </w:r>
      <w:r>
        <w:rPr>
          <w:rFonts w:hint="eastAsia"/>
        </w:rPr>
        <w:t>B</w:t>
      </w:r>
    </w:p>
    <w:p w14:paraId="6E01B338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</w:t>
      </w:r>
      <w:r>
        <w:rPr>
          <w:rFonts w:hint="eastAsia"/>
        </w:rPr>
        <w:t>append()</w:t>
      </w:r>
      <w:r>
        <w:rPr>
          <w:rFonts w:hint="eastAsia"/>
        </w:rPr>
        <w:t>向列表的末尾添加一个元素，</w:t>
      </w:r>
      <w:r>
        <w:rPr>
          <w:rFonts w:hint="eastAsia"/>
        </w:rPr>
        <w:t>ls[3].append()</w:t>
      </w:r>
      <w:r>
        <w:rPr>
          <w:rFonts w:hint="eastAsia"/>
        </w:rPr>
        <w:t>是对列表</w:t>
      </w:r>
      <w:r>
        <w:rPr>
          <w:rFonts w:hint="eastAsia"/>
        </w:rPr>
        <w:t>ls</w:t>
      </w:r>
      <w:r>
        <w:rPr>
          <w:rFonts w:hint="eastAsia"/>
        </w:rPr>
        <w:t>的第</w:t>
      </w:r>
      <w:r>
        <w:rPr>
          <w:rFonts w:hint="eastAsia"/>
        </w:rPr>
        <w:t>3</w:t>
      </w:r>
      <w:r>
        <w:rPr>
          <w:rFonts w:hint="eastAsia"/>
        </w:rPr>
        <w:t>个元素（列表）中增加元素，列表</w:t>
      </w:r>
      <w:r>
        <w:rPr>
          <w:rFonts w:hint="eastAsia"/>
        </w:rPr>
        <w:t>ls</w:t>
      </w:r>
      <w:r>
        <w:rPr>
          <w:rFonts w:hint="eastAsia"/>
        </w:rPr>
        <w:t>的元素个数未变。故本题答案选</w:t>
      </w:r>
      <w:r>
        <w:rPr>
          <w:rFonts w:hint="eastAsia"/>
        </w:rPr>
        <w:t>B</w:t>
      </w:r>
      <w:r>
        <w:rPr>
          <w:rFonts w:hint="eastAsia"/>
        </w:rPr>
        <w:t>。</w:t>
      </w:r>
    </w:p>
    <w:p w14:paraId="5245633A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8.</w:t>
      </w:r>
      <w:r>
        <w:rPr>
          <w:rFonts w:hint="eastAsia"/>
        </w:rPr>
        <w:tab/>
      </w:r>
      <w:r>
        <w:rPr>
          <w:rFonts w:hint="eastAsia"/>
        </w:rPr>
        <w:t>已知</w:t>
      </w:r>
      <w:r>
        <w:rPr>
          <w:rFonts w:hint="eastAsia"/>
        </w:rPr>
        <w:t>xs=(5,'</w:t>
      </w:r>
      <w:r>
        <w:rPr>
          <w:rFonts w:hint="eastAsia"/>
        </w:rPr>
        <w:t>女</w:t>
      </w:r>
      <w:r>
        <w:rPr>
          <w:rFonts w:hint="eastAsia"/>
        </w:rPr>
        <w:t>','</w:t>
      </w:r>
      <w:r>
        <w:rPr>
          <w:rFonts w:hint="eastAsia"/>
        </w:rPr>
        <w:t>北京大学</w:t>
      </w:r>
      <w:r>
        <w:rPr>
          <w:rFonts w:hint="eastAsia"/>
        </w:rPr>
        <w:t>')</w:t>
      </w:r>
      <w:r>
        <w:rPr>
          <w:rFonts w:hint="eastAsia"/>
        </w:rPr>
        <w:t>，该如何定义字符串</w:t>
      </w:r>
      <w:r>
        <w:rPr>
          <w:rFonts w:hint="eastAsia"/>
        </w:rPr>
        <w:t>geshi</w:t>
      </w:r>
      <w:r>
        <w:rPr>
          <w:rFonts w:hint="eastAsia"/>
        </w:rPr>
        <w:t>，才能在执行</w:t>
      </w:r>
      <w:r>
        <w:rPr>
          <w:rFonts w:hint="eastAsia"/>
        </w:rPr>
        <w:t>print(geshi%xs)</w:t>
      </w:r>
      <w:r>
        <w:rPr>
          <w:rFonts w:hint="eastAsia"/>
        </w:rPr>
        <w:t>后得到如下的运行结果？（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4AFC99E3" w14:textId="77777777" w:rsidR="004B25AA" w:rsidRDefault="00000000">
      <w:r>
        <w:rPr>
          <w:rFonts w:hint="eastAsia"/>
        </w:rPr>
        <w:t>学号：</w:t>
      </w:r>
      <w:r>
        <w:rPr>
          <w:rFonts w:hint="eastAsia"/>
        </w:rPr>
        <w:t xml:space="preserve">000005    </w:t>
      </w:r>
      <w:r>
        <w:rPr>
          <w:rFonts w:hint="eastAsia"/>
        </w:rPr>
        <w:t>性别：女</w:t>
      </w:r>
      <w:r>
        <w:rPr>
          <w:rFonts w:hint="eastAsia"/>
        </w:rPr>
        <w:t xml:space="preserve">    </w:t>
      </w:r>
      <w:r>
        <w:rPr>
          <w:rFonts w:hint="eastAsia"/>
        </w:rPr>
        <w:t>学校名称</w:t>
      </w:r>
      <w:r>
        <w:rPr>
          <w:rFonts w:hint="eastAsia"/>
        </w:rPr>
        <w:t xml:space="preserve">: </w:t>
      </w:r>
      <w:r>
        <w:rPr>
          <w:rFonts w:hint="eastAsia"/>
        </w:rPr>
        <w:t>北京大学</w:t>
      </w:r>
    </w:p>
    <w:p w14:paraId="57A86FEE" w14:textId="77777777" w:rsidR="004B25AA" w:rsidRDefault="00000000">
      <w:r>
        <w:rPr>
          <w:rFonts w:hint="eastAsia"/>
          <w:lang w:eastAsia="zh-CN"/>
        </w:rPr>
        <w:t xml:space="preserve">A. </w:t>
      </w:r>
      <w:r>
        <w:rPr>
          <w:rFonts w:hint="eastAsia"/>
        </w:rPr>
        <w:t>geshi='</w:t>
      </w:r>
      <w:r>
        <w:rPr>
          <w:rFonts w:hint="eastAsia"/>
        </w:rPr>
        <w:t>学号：</w:t>
      </w:r>
      <w:r>
        <w:rPr>
          <w:rFonts w:hint="eastAsia"/>
        </w:rPr>
        <w:t>%6d\t</w:t>
      </w:r>
      <w:r>
        <w:rPr>
          <w:rFonts w:hint="eastAsia"/>
        </w:rPr>
        <w:t>性别：</w:t>
      </w:r>
      <w:r>
        <w:rPr>
          <w:rFonts w:hint="eastAsia"/>
        </w:rPr>
        <w:t>%s\t</w:t>
      </w:r>
      <w:r>
        <w:rPr>
          <w:rFonts w:hint="eastAsia"/>
        </w:rPr>
        <w:t>学校名称</w:t>
      </w:r>
      <w:r>
        <w:rPr>
          <w:rFonts w:hint="eastAsia"/>
        </w:rPr>
        <w:t>: %s'</w:t>
      </w:r>
    </w:p>
    <w:p w14:paraId="73DAEED3" w14:textId="77777777" w:rsidR="004B25AA" w:rsidRDefault="00000000"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geshi='</w:t>
      </w:r>
      <w:r>
        <w:rPr>
          <w:rFonts w:hint="eastAsia"/>
        </w:rPr>
        <w:t>学号：</w:t>
      </w:r>
      <w:r>
        <w:rPr>
          <w:rFonts w:hint="eastAsia"/>
        </w:rPr>
        <w:t>%06s\t</w:t>
      </w:r>
      <w:r>
        <w:rPr>
          <w:rFonts w:hint="eastAsia"/>
        </w:rPr>
        <w:t>性别：</w:t>
      </w:r>
      <w:r>
        <w:rPr>
          <w:rFonts w:hint="eastAsia"/>
        </w:rPr>
        <w:t>%s\t</w:t>
      </w:r>
      <w:r>
        <w:rPr>
          <w:rFonts w:hint="eastAsia"/>
        </w:rPr>
        <w:t>学校名称</w:t>
      </w:r>
      <w:r>
        <w:rPr>
          <w:rFonts w:hint="eastAsia"/>
        </w:rPr>
        <w:t>: %s'</w:t>
      </w:r>
    </w:p>
    <w:p w14:paraId="31090E0A" w14:textId="77777777" w:rsidR="004B25AA" w:rsidRDefault="00000000"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geshi='</w:t>
      </w:r>
      <w:r>
        <w:rPr>
          <w:rFonts w:hint="eastAsia"/>
        </w:rPr>
        <w:t>学号：</w:t>
      </w:r>
      <w:r>
        <w:rPr>
          <w:rFonts w:hint="eastAsia"/>
        </w:rPr>
        <w:t>%06d\t</w:t>
      </w:r>
      <w:r>
        <w:rPr>
          <w:rFonts w:hint="eastAsia"/>
        </w:rPr>
        <w:t>性别：</w:t>
      </w:r>
      <w:r>
        <w:rPr>
          <w:rFonts w:hint="eastAsia"/>
        </w:rPr>
        <w:t>%s\t</w:t>
      </w:r>
      <w:r>
        <w:rPr>
          <w:rFonts w:hint="eastAsia"/>
        </w:rPr>
        <w:t>学校名称</w:t>
      </w:r>
      <w:r>
        <w:rPr>
          <w:rFonts w:hint="eastAsia"/>
        </w:rPr>
        <w:t>: %s'</w:t>
      </w:r>
    </w:p>
    <w:p w14:paraId="436C5300" w14:textId="77777777" w:rsidR="004B25AA" w:rsidRDefault="00000000"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geshi='</w:t>
      </w:r>
      <w:r>
        <w:rPr>
          <w:rFonts w:hint="eastAsia"/>
        </w:rPr>
        <w:t>学号：</w:t>
      </w:r>
      <w:r>
        <w:rPr>
          <w:rFonts w:hint="eastAsia"/>
        </w:rPr>
        <w:t>%6d\t</w:t>
      </w:r>
      <w:r>
        <w:rPr>
          <w:rFonts w:hint="eastAsia"/>
        </w:rPr>
        <w:t>性别：</w:t>
      </w:r>
      <w:r>
        <w:rPr>
          <w:rFonts w:hint="eastAsia"/>
        </w:rPr>
        <w:t>%d\t</w:t>
      </w:r>
      <w:r>
        <w:rPr>
          <w:rFonts w:hint="eastAsia"/>
        </w:rPr>
        <w:t>学校名称</w:t>
      </w:r>
      <w:r>
        <w:rPr>
          <w:rFonts w:hint="eastAsia"/>
        </w:rPr>
        <w:t>: %d'</w:t>
      </w:r>
    </w:p>
    <w:p w14:paraId="2DB8F7C6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</w:t>
      </w:r>
      <w:r>
        <w:rPr>
          <w:rFonts w:hint="eastAsia"/>
        </w:rPr>
        <w:t>C</w:t>
      </w:r>
    </w:p>
    <w:p w14:paraId="2C06396D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</w:t>
      </w:r>
      <w:r>
        <w:rPr>
          <w:rFonts w:hint="eastAsia"/>
        </w:rPr>
        <w:t>%06d</w:t>
      </w:r>
      <w:r>
        <w:rPr>
          <w:rFonts w:hint="eastAsia"/>
        </w:rPr>
        <w:t>用于输出十进制整数，右对齐，共占</w:t>
      </w:r>
      <w:r>
        <w:rPr>
          <w:rFonts w:hint="eastAsia"/>
        </w:rPr>
        <w:t>5</w:t>
      </w:r>
      <w:r>
        <w:rPr>
          <w:rFonts w:hint="eastAsia"/>
        </w:rPr>
        <w:t>格，空白处用</w:t>
      </w:r>
      <w:r>
        <w:rPr>
          <w:rFonts w:hint="eastAsia"/>
        </w:rPr>
        <w:t>0</w:t>
      </w:r>
      <w:r>
        <w:rPr>
          <w:rFonts w:hint="eastAsia"/>
        </w:rPr>
        <w:t>填充；</w:t>
      </w:r>
      <w:r>
        <w:rPr>
          <w:rFonts w:hint="eastAsia"/>
        </w:rPr>
        <w:t>%s</w:t>
      </w:r>
      <w:r>
        <w:rPr>
          <w:rFonts w:hint="eastAsia"/>
        </w:rPr>
        <w:t>用于输出字符串。故正确答案为</w:t>
      </w:r>
      <w:r>
        <w:rPr>
          <w:rFonts w:hint="eastAsia"/>
        </w:rPr>
        <w:t>C</w:t>
      </w:r>
      <w:r>
        <w:rPr>
          <w:rFonts w:hint="eastAsia"/>
        </w:rPr>
        <w:t>。</w:t>
      </w:r>
    </w:p>
    <w:p w14:paraId="05D5E3EB" w14:textId="77777777" w:rsidR="004B25AA" w:rsidRDefault="00000000">
      <w:r>
        <w:rPr>
          <w:rFonts w:hint="eastAsia"/>
        </w:rPr>
        <w:t>9.</w:t>
      </w:r>
      <w:r>
        <w:rPr>
          <w:rFonts w:hint="eastAsia"/>
        </w:rPr>
        <w:tab/>
      </w:r>
      <w:r>
        <w:rPr>
          <w:rFonts w:hint="eastAsia"/>
        </w:rPr>
        <w:t>小圆同学想要创建空列表</w:t>
      </w:r>
      <w:r>
        <w:rPr>
          <w:rFonts w:hint="eastAsia"/>
        </w:rPr>
        <w:t>P</w:t>
      </w:r>
      <w:r>
        <w:rPr>
          <w:rFonts w:hint="eastAsia"/>
        </w:rPr>
        <w:t>，他可以通过以下哪条语句实现？（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79954F43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  <w:lang w:eastAsia="zh-CN"/>
        </w:rPr>
        <w:t xml:space="preserve">A. </w:t>
      </w:r>
      <w:r>
        <w:rPr>
          <w:rFonts w:hint="eastAsia"/>
        </w:rPr>
        <w:t>P={}</w:t>
      </w:r>
    </w:p>
    <w:p w14:paraId="700EB393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P=()</w:t>
      </w:r>
    </w:p>
    <w:p w14:paraId="7F0C005D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P=[]</w:t>
      </w:r>
    </w:p>
    <w:p w14:paraId="0A76FAA2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P=""</w:t>
      </w:r>
    </w:p>
    <w:p w14:paraId="1179BC4C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</w:t>
      </w:r>
      <w:r>
        <w:rPr>
          <w:rFonts w:hint="eastAsia"/>
        </w:rPr>
        <w:t>C</w:t>
      </w:r>
    </w:p>
    <w:p w14:paraId="06395FDE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</w:t>
      </w:r>
    </w:p>
    <w:p w14:paraId="621F7A39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列表的创建可使用方括号</w:t>
      </w:r>
      <w:r>
        <w:rPr>
          <w:rFonts w:hint="eastAsia"/>
        </w:rPr>
        <w:t>[]</w:t>
      </w:r>
      <w:r>
        <w:rPr>
          <w:rFonts w:hint="eastAsia"/>
        </w:rPr>
        <w:t>的方式。</w:t>
      </w:r>
    </w:p>
    <w:p w14:paraId="6CA0CDD9" w14:textId="77777777" w:rsidR="004B25AA" w:rsidRDefault="00000000">
      <w:r>
        <w:rPr>
          <w:rFonts w:hint="eastAsia"/>
        </w:rPr>
        <w:lastRenderedPageBreak/>
        <w:t>10.</w:t>
      </w:r>
      <w:r>
        <w:rPr>
          <w:rFonts w:hint="eastAsia"/>
        </w:rPr>
        <w:tab/>
        <w:t>ls1=[5,2,0,1,4,11,66,38]</w:t>
      </w:r>
      <w:r>
        <w:rPr>
          <w:rFonts w:hint="eastAsia"/>
        </w:rPr>
        <w:t>，以下哪种函数或方法可实现列表</w:t>
      </w:r>
      <w:r>
        <w:rPr>
          <w:rFonts w:hint="eastAsia"/>
        </w:rPr>
        <w:t>ls1</w:t>
      </w:r>
      <w:r>
        <w:rPr>
          <w:rFonts w:hint="eastAsia"/>
        </w:rPr>
        <w:t>元素从大到小的排序？（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7005E24F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  <w:lang w:eastAsia="zh-CN"/>
        </w:rPr>
        <w:t xml:space="preserve">A. </w:t>
      </w:r>
      <w:r>
        <w:rPr>
          <w:rFonts w:hint="eastAsia"/>
        </w:rPr>
        <w:t>ls1.sort()</w:t>
      </w:r>
    </w:p>
    <w:p w14:paraId="2CC7E0DE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ls1.sort(reverse=True)</w:t>
      </w:r>
    </w:p>
    <w:p w14:paraId="0B0A7B58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sorted(ls1)</w:t>
      </w:r>
    </w:p>
    <w:p w14:paraId="2C2A9884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ls1.reverse()</w:t>
      </w:r>
    </w:p>
    <w:p w14:paraId="7929C69B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</w:t>
      </w:r>
      <w:r>
        <w:rPr>
          <w:rFonts w:hint="eastAsia"/>
        </w:rPr>
        <w:t>B</w:t>
      </w:r>
    </w:p>
    <w:p w14:paraId="52B53386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</w:t>
      </w:r>
    </w:p>
    <w:p w14:paraId="0C868841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列表中</w:t>
      </w:r>
      <w:r>
        <w:rPr>
          <w:rFonts w:hint="eastAsia"/>
        </w:rPr>
        <w:t>sort()</w:t>
      </w:r>
      <w:r>
        <w:rPr>
          <w:rFonts w:hint="eastAsia"/>
        </w:rPr>
        <w:t>函数可传递一个参数</w:t>
      </w:r>
      <w:r>
        <w:rPr>
          <w:rFonts w:hint="eastAsia"/>
        </w:rPr>
        <w:t>reverse</w:t>
      </w:r>
      <w:r>
        <w:rPr>
          <w:rFonts w:hint="eastAsia"/>
        </w:rPr>
        <w:t>，当</w:t>
      </w:r>
      <w:r>
        <w:rPr>
          <w:rFonts w:hint="eastAsia"/>
        </w:rPr>
        <w:t>reverse</w:t>
      </w:r>
      <w:r>
        <w:rPr>
          <w:rFonts w:hint="eastAsia"/>
        </w:rPr>
        <w:t>为</w:t>
      </w:r>
      <w:r>
        <w:rPr>
          <w:rFonts w:hint="eastAsia"/>
        </w:rPr>
        <w:t>False</w:t>
      </w:r>
      <w:r>
        <w:rPr>
          <w:rFonts w:hint="eastAsia"/>
        </w:rPr>
        <w:t>时，列表是按从小到大的顺序进行排序，可以省略；当</w:t>
      </w:r>
      <w:r>
        <w:rPr>
          <w:rFonts w:hint="eastAsia"/>
        </w:rPr>
        <w:t>reverse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时，列表是按从大到小的顺序进行排序。</w:t>
      </w:r>
      <w:r>
        <w:rPr>
          <w:rFonts w:hint="eastAsia"/>
        </w:rPr>
        <w:t>sorted()</w:t>
      </w:r>
      <w:r>
        <w:rPr>
          <w:rFonts w:hint="eastAsia"/>
        </w:rPr>
        <w:t>默认从小到大排序，原列表值不变。</w:t>
      </w:r>
      <w:r>
        <w:rPr>
          <w:rFonts w:hint="eastAsia"/>
        </w:rPr>
        <w:t>reverse()</w:t>
      </w:r>
      <w:r>
        <w:rPr>
          <w:rFonts w:hint="eastAsia"/>
        </w:rPr>
        <w:t>将原有列表倒序排列。</w:t>
      </w:r>
    </w:p>
    <w:p w14:paraId="2025E0A9" w14:textId="77777777" w:rsidR="004B25AA" w:rsidRDefault="00000000">
      <w:r>
        <w:rPr>
          <w:rFonts w:hint="eastAsia"/>
        </w:rPr>
        <w:t>11.</w:t>
      </w:r>
      <w:r>
        <w:rPr>
          <w:rFonts w:hint="eastAsia"/>
        </w:rPr>
        <w:tab/>
      </w:r>
      <w:r>
        <w:rPr>
          <w:rFonts w:hint="eastAsia"/>
        </w:rPr>
        <w:t>中国电子学会等级考试的官方网址是</w:t>
      </w:r>
      <w:r>
        <w:rPr>
          <w:rFonts w:hint="eastAsia"/>
        </w:rPr>
        <w:t>https://www.qceit.org.cn</w:t>
      </w:r>
      <w:r>
        <w:rPr>
          <w:rFonts w:hint="eastAsia"/>
        </w:rPr>
        <w:t>，用户可以通过注册账号和密码登入网站。不同用户的账号是不同的，但同一用户的账号和密码是一一对应的，最好采用以下哪种数据结构存储账号和密码的对应关系？（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68286BF7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  <w:lang w:eastAsia="zh-CN"/>
        </w:rPr>
        <w:t xml:space="preserve">A. </w:t>
      </w:r>
      <w:r>
        <w:rPr>
          <w:rFonts w:hint="eastAsia"/>
        </w:rPr>
        <w:t>元组</w:t>
      </w:r>
    </w:p>
    <w:p w14:paraId="71C2C1E3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字典</w:t>
      </w:r>
    </w:p>
    <w:p w14:paraId="57951587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列表</w:t>
      </w:r>
    </w:p>
    <w:p w14:paraId="0D67C3D2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字符串</w:t>
      </w:r>
    </w:p>
    <w:p w14:paraId="60D018B8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</w:t>
      </w:r>
      <w:r>
        <w:rPr>
          <w:rFonts w:hint="eastAsia"/>
        </w:rPr>
        <w:t>B</w:t>
      </w:r>
    </w:p>
    <w:p w14:paraId="2A5124FC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</w:t>
      </w:r>
    </w:p>
    <w:p w14:paraId="06049EBC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字典是键值对的无序可变序列，字典中的每个元素都是一个键值对，可通过键对象找到对应的值对象。本题中每个用户的账户和密码是不同的，并且总是一一对应的关系，字典数据结构可满足这种特点的数据存储。</w:t>
      </w:r>
    </w:p>
    <w:p w14:paraId="7A4A34D6" w14:textId="77777777" w:rsidR="004B25AA" w:rsidRDefault="00000000">
      <w:r>
        <w:rPr>
          <w:rFonts w:hint="eastAsia"/>
        </w:rPr>
        <w:t>12.month={1:'Jan',2:'Feb',3:'Mar',4:'Apr',5:'May',6:'Jun',7:'Jul',8:'Aug',9:'Sep',10:'Oct',11:'Nov',12:'Dec'}</w:t>
      </w:r>
      <w:r>
        <w:rPr>
          <w:rFonts w:hint="eastAsia"/>
        </w:rPr>
        <w:t>，</w:t>
      </w:r>
      <w:r>
        <w:rPr>
          <w:rFonts w:hint="eastAsia"/>
        </w:rPr>
        <w:t>month[2]</w:t>
      </w:r>
      <w:r>
        <w:rPr>
          <w:rFonts w:hint="eastAsia"/>
        </w:rPr>
        <w:t>的值是？（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0BD9EBD5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  <w:lang w:eastAsia="zh-CN"/>
        </w:rPr>
        <w:t xml:space="preserve">A. </w:t>
      </w:r>
      <w:r>
        <w:rPr>
          <w:rFonts w:hint="eastAsia"/>
        </w:rPr>
        <w:t>'Mar'</w:t>
      </w:r>
    </w:p>
    <w:p w14:paraId="4239080C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3:'Mar'</w:t>
      </w:r>
    </w:p>
    <w:p w14:paraId="20F67AA5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2:'Fed'</w:t>
      </w:r>
    </w:p>
    <w:p w14:paraId="2ACBCDF4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lastRenderedPageBreak/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'Feb'</w:t>
      </w:r>
    </w:p>
    <w:p w14:paraId="67A8E474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</w:t>
      </w:r>
      <w:r>
        <w:rPr>
          <w:rFonts w:hint="eastAsia"/>
        </w:rPr>
        <w:t>D</w:t>
      </w:r>
    </w:p>
    <w:p w14:paraId="555115AC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</w:t>
      </w:r>
    </w:p>
    <w:p w14:paraId="22B95807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对于字典元素的访问，一般是指通过键获取对应的值。通过“字典名</w:t>
      </w:r>
      <w:r>
        <w:rPr>
          <w:rFonts w:hint="eastAsia"/>
        </w:rPr>
        <w:t>[</w:t>
      </w:r>
      <w:r>
        <w:rPr>
          <w:rFonts w:hint="eastAsia"/>
        </w:rPr>
        <w:t>键</w:t>
      </w:r>
      <w:r>
        <w:rPr>
          <w:rFonts w:hint="eastAsia"/>
        </w:rPr>
        <w:t>]</w:t>
      </w:r>
      <w:r>
        <w:rPr>
          <w:rFonts w:hint="eastAsia"/>
        </w:rPr>
        <w:t>”来返回对应的值对象。本题的</w:t>
      </w:r>
      <w:r>
        <w:rPr>
          <w:rFonts w:hint="eastAsia"/>
        </w:rPr>
        <w:t>month[2]</w:t>
      </w:r>
      <w:r>
        <w:rPr>
          <w:rFonts w:hint="eastAsia"/>
        </w:rPr>
        <w:t>所对应的值是“</w:t>
      </w:r>
      <w:r>
        <w:rPr>
          <w:rFonts w:hint="eastAsia"/>
        </w:rPr>
        <w:t>Feb</w:t>
      </w:r>
      <w:r>
        <w:rPr>
          <w:rFonts w:hint="eastAsia"/>
        </w:rPr>
        <w:t>”字符串。</w:t>
      </w:r>
    </w:p>
    <w:p w14:paraId="3B72D7A4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13.</w:t>
      </w:r>
      <w:r>
        <w:rPr>
          <w:rFonts w:hint="eastAsia"/>
        </w:rPr>
        <w:tab/>
      </w:r>
      <w:r>
        <w:rPr>
          <w:rFonts w:hint="eastAsia"/>
        </w:rPr>
        <w:t>以下程序段运行后打印的结果是？（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3FC772EA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tp=('</w:t>
      </w:r>
      <w:r>
        <w:rPr>
          <w:rFonts w:hint="eastAsia"/>
        </w:rPr>
        <w:t>牢记历史</w:t>
      </w:r>
      <w:r>
        <w:rPr>
          <w:rFonts w:hint="eastAsia"/>
        </w:rPr>
        <w:t>', '</w:t>
      </w:r>
      <w:r>
        <w:rPr>
          <w:rFonts w:hint="eastAsia"/>
        </w:rPr>
        <w:t>不忘过去</w:t>
      </w:r>
      <w:r>
        <w:rPr>
          <w:rFonts w:hint="eastAsia"/>
        </w:rPr>
        <w:t>', '</w:t>
      </w:r>
      <w:r>
        <w:rPr>
          <w:rFonts w:hint="eastAsia"/>
        </w:rPr>
        <w:t>珍爱和平</w:t>
      </w:r>
      <w:r>
        <w:rPr>
          <w:rFonts w:hint="eastAsia"/>
        </w:rPr>
        <w:t>', '</w:t>
      </w:r>
      <w:r>
        <w:rPr>
          <w:rFonts w:hint="eastAsia"/>
        </w:rPr>
        <w:t>开创未来</w:t>
      </w:r>
      <w:r>
        <w:rPr>
          <w:rFonts w:hint="eastAsia"/>
        </w:rPr>
        <w:t>')</w:t>
      </w:r>
    </w:p>
    <w:p w14:paraId="619047A8" w14:textId="77777777" w:rsidR="004B25AA" w:rsidRDefault="00000000">
      <w:r>
        <w:rPr>
          <w:rFonts w:hint="eastAsia"/>
        </w:rPr>
        <w:t>tq='</w:t>
      </w:r>
      <w:r>
        <w:rPr>
          <w:rFonts w:hint="eastAsia"/>
        </w:rPr>
        <w:t>山河已无恙</w:t>
      </w:r>
      <w:r>
        <w:rPr>
          <w:rFonts w:hint="eastAsia"/>
        </w:rPr>
        <w:t>','</w:t>
      </w:r>
      <w:r>
        <w:rPr>
          <w:rFonts w:hint="eastAsia"/>
        </w:rPr>
        <w:t>吾辈当自强</w:t>
      </w:r>
      <w:r>
        <w:rPr>
          <w:rFonts w:hint="eastAsia"/>
        </w:rPr>
        <w:t>'</w:t>
      </w:r>
    </w:p>
    <w:p w14:paraId="7719F143" w14:textId="77777777" w:rsidR="004B25AA" w:rsidRDefault="00000000">
      <w:r>
        <w:rPr>
          <w:rFonts w:hint="eastAsia"/>
        </w:rPr>
        <w:t>new=tp+tq</w:t>
      </w:r>
    </w:p>
    <w:p w14:paraId="3949937F" w14:textId="77777777" w:rsidR="004B25AA" w:rsidRDefault="00000000">
      <w:r>
        <w:rPr>
          <w:rFonts w:hint="eastAsia"/>
        </w:rPr>
        <w:t>print(new)</w:t>
      </w:r>
    </w:p>
    <w:p w14:paraId="56AC483A" w14:textId="77777777" w:rsidR="004B25AA" w:rsidRDefault="00000000">
      <w:r>
        <w:rPr>
          <w:rFonts w:hint="eastAsia"/>
        </w:rPr>
        <w:t>print(len(new))</w:t>
      </w:r>
    </w:p>
    <w:p w14:paraId="2A5BB1C9" w14:textId="77777777" w:rsidR="004B25AA" w:rsidRDefault="00000000">
      <w:r>
        <w:rPr>
          <w:rFonts w:hint="eastAsia"/>
          <w:lang w:eastAsia="zh-CN"/>
        </w:rPr>
        <w:t xml:space="preserve">A. </w:t>
      </w:r>
      <w:r>
        <w:rPr>
          <w:rFonts w:hint="eastAsia"/>
        </w:rPr>
        <w:t>('</w:t>
      </w:r>
      <w:r>
        <w:rPr>
          <w:rFonts w:hint="eastAsia"/>
        </w:rPr>
        <w:t>牢记历史</w:t>
      </w:r>
      <w:r>
        <w:rPr>
          <w:rFonts w:hint="eastAsia"/>
        </w:rPr>
        <w:t>', '</w:t>
      </w:r>
      <w:r>
        <w:rPr>
          <w:rFonts w:hint="eastAsia"/>
        </w:rPr>
        <w:t>不忘过去</w:t>
      </w:r>
      <w:r>
        <w:rPr>
          <w:rFonts w:hint="eastAsia"/>
        </w:rPr>
        <w:t>', '</w:t>
      </w:r>
      <w:r>
        <w:rPr>
          <w:rFonts w:hint="eastAsia"/>
        </w:rPr>
        <w:t>珍爱和平</w:t>
      </w:r>
      <w:r>
        <w:rPr>
          <w:rFonts w:hint="eastAsia"/>
        </w:rPr>
        <w:t>', '</w:t>
      </w:r>
      <w:r>
        <w:rPr>
          <w:rFonts w:hint="eastAsia"/>
        </w:rPr>
        <w:t>开创未来</w:t>
      </w:r>
      <w:r>
        <w:rPr>
          <w:rFonts w:hint="eastAsia"/>
        </w:rPr>
        <w:t>', '</w:t>
      </w:r>
      <w:r>
        <w:rPr>
          <w:rFonts w:hint="eastAsia"/>
        </w:rPr>
        <w:t>山河已无恙</w:t>
      </w:r>
      <w:r>
        <w:rPr>
          <w:rFonts w:hint="eastAsia"/>
        </w:rPr>
        <w:t>', '</w:t>
      </w:r>
      <w:r>
        <w:rPr>
          <w:rFonts w:hint="eastAsia"/>
        </w:rPr>
        <w:t>吾辈当自强</w:t>
      </w:r>
      <w:r>
        <w:rPr>
          <w:rFonts w:hint="eastAsia"/>
        </w:rPr>
        <w:t xml:space="preserve">') </w:t>
      </w:r>
    </w:p>
    <w:p w14:paraId="1AC04842" w14:textId="77777777" w:rsidR="004B25AA" w:rsidRDefault="00000000">
      <w:pPr>
        <w:ind w:firstLineChars="300" w:firstLine="660"/>
      </w:pPr>
      <w:r>
        <w:rPr>
          <w:rFonts w:hint="eastAsia"/>
        </w:rPr>
        <w:t>6</w:t>
      </w:r>
    </w:p>
    <w:p w14:paraId="5DA0D674" w14:textId="77777777" w:rsidR="004B25AA" w:rsidRDefault="00000000"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('</w:t>
      </w:r>
      <w:r>
        <w:rPr>
          <w:rFonts w:hint="eastAsia"/>
        </w:rPr>
        <w:t>牢记历史</w:t>
      </w:r>
      <w:r>
        <w:rPr>
          <w:rFonts w:hint="eastAsia"/>
        </w:rPr>
        <w:t>', '</w:t>
      </w:r>
      <w:r>
        <w:rPr>
          <w:rFonts w:hint="eastAsia"/>
        </w:rPr>
        <w:t>不忘过去</w:t>
      </w:r>
      <w:r>
        <w:rPr>
          <w:rFonts w:hint="eastAsia"/>
        </w:rPr>
        <w:t>', '</w:t>
      </w:r>
      <w:r>
        <w:rPr>
          <w:rFonts w:hint="eastAsia"/>
        </w:rPr>
        <w:t>珍爱和平</w:t>
      </w:r>
      <w:r>
        <w:rPr>
          <w:rFonts w:hint="eastAsia"/>
        </w:rPr>
        <w:t>', '</w:t>
      </w:r>
      <w:r>
        <w:rPr>
          <w:rFonts w:hint="eastAsia"/>
        </w:rPr>
        <w:t>开创未来</w:t>
      </w:r>
      <w:r>
        <w:rPr>
          <w:rFonts w:hint="eastAsia"/>
        </w:rPr>
        <w:t>', '</w:t>
      </w:r>
      <w:r>
        <w:rPr>
          <w:rFonts w:hint="eastAsia"/>
        </w:rPr>
        <w:t>山河已无恙</w:t>
      </w:r>
      <w:r>
        <w:rPr>
          <w:rFonts w:hint="eastAsia"/>
        </w:rPr>
        <w:t>,</w:t>
      </w:r>
      <w:r>
        <w:rPr>
          <w:rFonts w:hint="eastAsia"/>
        </w:rPr>
        <w:t>吾辈当自强</w:t>
      </w:r>
      <w:r>
        <w:rPr>
          <w:rFonts w:hint="eastAsia"/>
        </w:rPr>
        <w:t xml:space="preserve">') </w:t>
      </w:r>
    </w:p>
    <w:p w14:paraId="7E500F1B" w14:textId="77777777" w:rsidR="004B25AA" w:rsidRDefault="00000000">
      <w:pPr>
        <w:ind w:firstLineChars="300" w:firstLine="660"/>
      </w:pPr>
      <w:r>
        <w:rPr>
          <w:rFonts w:hint="eastAsia"/>
        </w:rPr>
        <w:t>5</w:t>
      </w:r>
    </w:p>
    <w:p w14:paraId="60607F62" w14:textId="77777777" w:rsidR="004B25AA" w:rsidRDefault="00000000"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('</w:t>
      </w:r>
      <w:r>
        <w:rPr>
          <w:rFonts w:hint="eastAsia"/>
        </w:rPr>
        <w:t>牢记历史</w:t>
      </w:r>
      <w:r>
        <w:rPr>
          <w:rFonts w:hint="eastAsia"/>
        </w:rPr>
        <w:t>', '</w:t>
      </w:r>
      <w:r>
        <w:rPr>
          <w:rFonts w:hint="eastAsia"/>
        </w:rPr>
        <w:t>不忘过去</w:t>
      </w:r>
      <w:r>
        <w:rPr>
          <w:rFonts w:hint="eastAsia"/>
        </w:rPr>
        <w:t>', '</w:t>
      </w:r>
      <w:r>
        <w:rPr>
          <w:rFonts w:hint="eastAsia"/>
        </w:rPr>
        <w:t>珍爱和平</w:t>
      </w:r>
      <w:r>
        <w:rPr>
          <w:rFonts w:hint="eastAsia"/>
        </w:rPr>
        <w:t>', '</w:t>
      </w:r>
      <w:r>
        <w:rPr>
          <w:rFonts w:hint="eastAsia"/>
        </w:rPr>
        <w:t>开创未来</w:t>
      </w:r>
      <w:r>
        <w:rPr>
          <w:rFonts w:hint="eastAsia"/>
        </w:rPr>
        <w:t>','+', '</w:t>
      </w:r>
      <w:r>
        <w:rPr>
          <w:rFonts w:hint="eastAsia"/>
        </w:rPr>
        <w:t>山河已无恙</w:t>
      </w:r>
      <w:r>
        <w:rPr>
          <w:rFonts w:hint="eastAsia"/>
        </w:rPr>
        <w:t>', '</w:t>
      </w:r>
      <w:r>
        <w:rPr>
          <w:rFonts w:hint="eastAsia"/>
        </w:rPr>
        <w:t>吾辈当自强</w:t>
      </w:r>
      <w:r>
        <w:rPr>
          <w:rFonts w:hint="eastAsia"/>
        </w:rPr>
        <w:t xml:space="preserve">') </w:t>
      </w:r>
    </w:p>
    <w:p w14:paraId="7103C71D" w14:textId="77777777" w:rsidR="004B25AA" w:rsidRDefault="00000000">
      <w:pPr>
        <w:ind w:firstLineChars="300" w:firstLine="660"/>
      </w:pPr>
      <w:r>
        <w:rPr>
          <w:rFonts w:hint="eastAsia"/>
        </w:rPr>
        <w:t>7</w:t>
      </w:r>
    </w:p>
    <w:p w14:paraId="38FA8EAF" w14:textId="77777777" w:rsidR="004B25AA" w:rsidRDefault="00000000"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程序运行出错</w:t>
      </w:r>
    </w:p>
    <w:p w14:paraId="7F409FAB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</w:t>
      </w:r>
      <w:r>
        <w:rPr>
          <w:rFonts w:hint="eastAsia"/>
        </w:rPr>
        <w:t>A</w:t>
      </w:r>
    </w:p>
    <w:p w14:paraId="6D3A69FD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：程序的执行结果是：</w:t>
      </w:r>
      <w:r>
        <w:rPr>
          <w:rFonts w:hint="eastAsia"/>
        </w:rPr>
        <w:t xml:space="preserve"> ('</w:t>
      </w:r>
      <w:r>
        <w:rPr>
          <w:rFonts w:hint="eastAsia"/>
        </w:rPr>
        <w:t>牢记历史</w:t>
      </w:r>
      <w:r>
        <w:rPr>
          <w:rFonts w:hint="eastAsia"/>
        </w:rPr>
        <w:t>', '</w:t>
      </w:r>
      <w:r>
        <w:rPr>
          <w:rFonts w:hint="eastAsia"/>
        </w:rPr>
        <w:t>不忘过去</w:t>
      </w:r>
      <w:r>
        <w:rPr>
          <w:rFonts w:hint="eastAsia"/>
        </w:rPr>
        <w:t>', '</w:t>
      </w:r>
      <w:r>
        <w:rPr>
          <w:rFonts w:hint="eastAsia"/>
        </w:rPr>
        <w:t>珍爱和平</w:t>
      </w:r>
      <w:r>
        <w:rPr>
          <w:rFonts w:hint="eastAsia"/>
        </w:rPr>
        <w:t>', '</w:t>
      </w:r>
      <w:r>
        <w:rPr>
          <w:rFonts w:hint="eastAsia"/>
        </w:rPr>
        <w:t>开创未来</w:t>
      </w:r>
      <w:r>
        <w:rPr>
          <w:rFonts w:hint="eastAsia"/>
        </w:rPr>
        <w:t>', '</w:t>
      </w:r>
      <w:r>
        <w:rPr>
          <w:rFonts w:hint="eastAsia"/>
        </w:rPr>
        <w:t>山河已无恙</w:t>
      </w:r>
      <w:r>
        <w:rPr>
          <w:rFonts w:hint="eastAsia"/>
        </w:rPr>
        <w:t>', '</w:t>
      </w:r>
      <w:r>
        <w:rPr>
          <w:rFonts w:hint="eastAsia"/>
        </w:rPr>
        <w:t>吾辈当自强</w:t>
      </w:r>
      <w:r>
        <w:rPr>
          <w:rFonts w:hint="eastAsia"/>
        </w:rPr>
        <w:t xml:space="preserve">') 6 </w:t>
      </w:r>
      <w:r>
        <w:rPr>
          <w:rFonts w:hint="eastAsia"/>
        </w:rPr>
        <w:t>语句</w:t>
      </w:r>
      <w:r>
        <w:rPr>
          <w:rFonts w:hint="eastAsia"/>
        </w:rPr>
        <w:t>tq='</w:t>
      </w:r>
      <w:r>
        <w:rPr>
          <w:rFonts w:hint="eastAsia"/>
        </w:rPr>
        <w:t>山河已无恙</w:t>
      </w:r>
      <w:r>
        <w:rPr>
          <w:rFonts w:hint="eastAsia"/>
        </w:rPr>
        <w:t>','</w:t>
      </w:r>
      <w:r>
        <w:rPr>
          <w:rFonts w:hint="eastAsia"/>
        </w:rPr>
        <w:t>吾辈当自强</w:t>
      </w:r>
      <w:r>
        <w:rPr>
          <w:rFonts w:hint="eastAsia"/>
        </w:rPr>
        <w:t>'</w:t>
      </w:r>
      <w:r>
        <w:rPr>
          <w:rFonts w:hint="eastAsia"/>
        </w:rPr>
        <w:t>等价于</w:t>
      </w:r>
      <w:r>
        <w:rPr>
          <w:rFonts w:hint="eastAsia"/>
        </w:rPr>
        <w:t>tq=('</w:t>
      </w:r>
      <w:r>
        <w:rPr>
          <w:rFonts w:hint="eastAsia"/>
        </w:rPr>
        <w:t>山河已无恙</w:t>
      </w:r>
      <w:r>
        <w:rPr>
          <w:rFonts w:hint="eastAsia"/>
        </w:rPr>
        <w:t>','</w:t>
      </w:r>
      <w:r>
        <w:rPr>
          <w:rFonts w:hint="eastAsia"/>
        </w:rPr>
        <w:t>吾辈当自强</w:t>
      </w:r>
      <w:r>
        <w:rPr>
          <w:rFonts w:hint="eastAsia"/>
        </w:rPr>
        <w:t>'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元组的“</w:t>
      </w:r>
      <w:r>
        <w:rPr>
          <w:rFonts w:hint="eastAsia"/>
        </w:rPr>
        <w:t>+</w:t>
      </w:r>
      <w:r>
        <w:rPr>
          <w:rFonts w:hint="eastAsia"/>
        </w:rPr>
        <w:t>”运算表示两个元组元素的合并</w:t>
      </w:r>
    </w:p>
    <w:p w14:paraId="75010D50" w14:textId="77777777" w:rsidR="004B25AA" w:rsidRDefault="00000000">
      <w:r>
        <w:rPr>
          <w:rFonts w:asciiTheme="minorHAnsi" w:eastAsiaTheme="minorEastAsia" w:hAnsiTheme="minorHAnsi" w:hint="eastAsia"/>
          <w:kern w:val="2"/>
          <w:sz w:val="21"/>
          <w:szCs w:val="24"/>
          <w:lang w:eastAsia="zh-CN"/>
        </w:rPr>
        <w:t>14.</w:t>
      </w:r>
      <w:r>
        <w:rPr>
          <w:rFonts w:hint="eastAsia"/>
        </w:rPr>
        <w:t>下列哪个程序不会陷入死循环？（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4468A063" w14:textId="77777777" w:rsidR="004B25AA" w:rsidRDefault="00000000">
      <w:pPr>
        <w:rPr>
          <w:lang w:eastAsia="zh-CN"/>
        </w:rPr>
      </w:pPr>
      <w:r>
        <w:rPr>
          <w:rFonts w:hint="eastAsia"/>
          <w:lang w:eastAsia="zh-CN"/>
        </w:rPr>
        <w:t>A.</w:t>
      </w:r>
    </w:p>
    <w:p w14:paraId="7CDDC636" w14:textId="77777777" w:rsidR="004B25AA" w:rsidRDefault="00000000">
      <w:r>
        <w:rPr>
          <w:rFonts w:hint="eastAsia"/>
        </w:rPr>
        <w:t>false='false'</w:t>
      </w:r>
    </w:p>
    <w:p w14:paraId="6309F40F" w14:textId="77777777" w:rsidR="004B25AA" w:rsidRDefault="00000000">
      <w:r>
        <w:rPr>
          <w:rFonts w:hint="eastAsia"/>
        </w:rPr>
        <w:t>while false:</w:t>
      </w:r>
    </w:p>
    <w:p w14:paraId="0FE4D99D" w14:textId="77777777" w:rsidR="004B25AA" w:rsidRDefault="00000000">
      <w:r>
        <w:rPr>
          <w:rFonts w:hint="eastAsia"/>
        </w:rPr>
        <w:lastRenderedPageBreak/>
        <w:t xml:space="preserve">    print('</w:t>
      </w:r>
      <w:r>
        <w:rPr>
          <w:rFonts w:hint="eastAsia"/>
        </w:rPr>
        <w:t>该程序已经进入死循环！</w:t>
      </w:r>
      <w:r>
        <w:rPr>
          <w:rFonts w:hint="eastAsia"/>
        </w:rPr>
        <w:t>')</w:t>
      </w:r>
    </w:p>
    <w:p w14:paraId="597D20AB" w14:textId="77777777" w:rsidR="004B25AA" w:rsidRDefault="00000000"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while 0:</w:t>
      </w:r>
    </w:p>
    <w:p w14:paraId="305B28A6" w14:textId="77777777" w:rsidR="004B25AA" w:rsidRDefault="00000000">
      <w:r>
        <w:rPr>
          <w:rFonts w:hint="eastAsia"/>
        </w:rPr>
        <w:t xml:space="preserve">    print('</w:t>
      </w:r>
      <w:r>
        <w:rPr>
          <w:rFonts w:hint="eastAsia"/>
        </w:rPr>
        <w:t>该程序已经进入死循环！</w:t>
      </w:r>
      <w:r>
        <w:rPr>
          <w:rFonts w:hint="eastAsia"/>
        </w:rPr>
        <w:t>')</w:t>
      </w:r>
    </w:p>
    <w:p w14:paraId="34332AB1" w14:textId="77777777" w:rsidR="004B25AA" w:rsidRDefault="00000000"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while 1&lt;2:</w:t>
      </w:r>
    </w:p>
    <w:p w14:paraId="29F99F98" w14:textId="77777777" w:rsidR="004B25AA" w:rsidRDefault="00000000">
      <w:r>
        <w:rPr>
          <w:rFonts w:hint="eastAsia"/>
        </w:rPr>
        <w:t xml:space="preserve">    print('</w:t>
      </w:r>
      <w:r>
        <w:rPr>
          <w:rFonts w:hint="eastAsia"/>
        </w:rPr>
        <w:t>该程序已经进入死循环！</w:t>
      </w:r>
      <w:r>
        <w:rPr>
          <w:rFonts w:hint="eastAsia"/>
        </w:rPr>
        <w:t>')</w:t>
      </w:r>
    </w:p>
    <w:p w14:paraId="686C5525" w14:textId="77777777" w:rsidR="004B25AA" w:rsidRDefault="00000000"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while 1:</w:t>
      </w:r>
    </w:p>
    <w:p w14:paraId="1F0B5EDC" w14:textId="77777777" w:rsidR="004B25AA" w:rsidRDefault="00000000">
      <w:r>
        <w:rPr>
          <w:rFonts w:hint="eastAsia"/>
        </w:rPr>
        <w:t xml:space="preserve">    print('</w:t>
      </w:r>
      <w:r>
        <w:rPr>
          <w:rFonts w:hint="eastAsia"/>
        </w:rPr>
        <w:t>该程序已经进入死循环！</w:t>
      </w:r>
      <w:r>
        <w:rPr>
          <w:rFonts w:hint="eastAsia"/>
        </w:rPr>
        <w:t>')</w:t>
      </w:r>
    </w:p>
    <w:p w14:paraId="1242DF6A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</w:t>
      </w:r>
      <w:r>
        <w:rPr>
          <w:rFonts w:hint="eastAsia"/>
        </w:rPr>
        <w:t>B</w:t>
      </w:r>
    </w:p>
    <w:p w14:paraId="2A818F8B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</w:t>
      </w:r>
      <w:r>
        <w:rPr>
          <w:rFonts w:hint="eastAsia"/>
        </w:rPr>
        <w:t>while</w:t>
      </w:r>
      <w:r>
        <w:rPr>
          <w:rFonts w:hint="eastAsia"/>
        </w:rPr>
        <w:t>循环，当条件判断为真时，循环开始。当条件表达式永远为真，进入死循环。</w:t>
      </w:r>
    </w:p>
    <w:p w14:paraId="476C9D83" w14:textId="77777777" w:rsidR="004B25AA" w:rsidRDefault="00000000">
      <w:r>
        <w:rPr>
          <w:rFonts w:hint="eastAsia"/>
        </w:rPr>
        <w:t>0</w:t>
      </w:r>
      <w:r>
        <w:rPr>
          <w:rFonts w:hint="eastAsia"/>
        </w:rPr>
        <w:t>、</w:t>
      </w:r>
      <w:r>
        <w:rPr>
          <w:rFonts w:hint="eastAsia"/>
        </w:rPr>
        <w:t>False,1&gt;2,</w:t>
      </w:r>
      <w:r>
        <w:rPr>
          <w:rFonts w:hint="eastAsia"/>
        </w:rPr>
        <w:t>都为假，</w:t>
      </w:r>
      <w:r>
        <w:rPr>
          <w:rFonts w:hint="eastAsia"/>
        </w:rPr>
        <w:t>while</w:t>
      </w:r>
      <w:r>
        <w:rPr>
          <w:rFonts w:hint="eastAsia"/>
        </w:rPr>
        <w:t>循环不会开始执行</w:t>
      </w:r>
    </w:p>
    <w:p w14:paraId="2CE39883" w14:textId="77777777" w:rsidR="004B25AA" w:rsidRDefault="00000000"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True</w:t>
      </w:r>
      <w:r>
        <w:rPr>
          <w:rFonts w:hint="eastAsia"/>
        </w:rPr>
        <w:t>，</w:t>
      </w:r>
      <w:r>
        <w:rPr>
          <w:rFonts w:hint="eastAsia"/>
        </w:rPr>
        <w:t>'false',</w:t>
      </w:r>
      <w:r>
        <w:rPr>
          <w:rFonts w:hint="eastAsia"/>
        </w:rPr>
        <w:t>和任何非空字符串都是真。</w:t>
      </w:r>
    </w:p>
    <w:p w14:paraId="325E9EF9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15.</w:t>
      </w:r>
      <w:r>
        <w:rPr>
          <w:rFonts w:hint="eastAsia"/>
        </w:rPr>
        <w:tab/>
      </w:r>
      <w:r>
        <w:rPr>
          <w:rFonts w:hint="eastAsia"/>
        </w:rPr>
        <w:t>以下程序段执行后绘制出的图形是？（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730597F0" w14:textId="77777777" w:rsidR="004B25AA" w:rsidRDefault="00000000">
      <w:r>
        <w:rPr>
          <w:rFonts w:hint="eastAsia"/>
        </w:rPr>
        <w:t>import turtle as t</w:t>
      </w:r>
    </w:p>
    <w:p w14:paraId="38A2B817" w14:textId="77777777" w:rsidR="004B25AA" w:rsidRDefault="00000000">
      <w:r>
        <w:rPr>
          <w:rFonts w:hint="eastAsia"/>
        </w:rPr>
        <w:t>c=['red','yellow','blue','orange','green','pink']</w:t>
      </w:r>
    </w:p>
    <w:p w14:paraId="557D2564" w14:textId="77777777" w:rsidR="004B25AA" w:rsidRDefault="00000000">
      <w:r>
        <w:rPr>
          <w:rFonts w:hint="eastAsia"/>
        </w:rPr>
        <w:t>t.left(180)</w:t>
      </w:r>
    </w:p>
    <w:p w14:paraId="3D1061C4" w14:textId="77777777" w:rsidR="004B25AA" w:rsidRDefault="00000000">
      <w:r>
        <w:rPr>
          <w:rFonts w:hint="eastAsia"/>
        </w:rPr>
        <w:t>for i in range(6):</w:t>
      </w:r>
    </w:p>
    <w:p w14:paraId="38838062" w14:textId="77777777" w:rsidR="004B25AA" w:rsidRDefault="00000000">
      <w:r>
        <w:rPr>
          <w:rFonts w:hint="eastAsia"/>
        </w:rPr>
        <w:t xml:space="preserve">    t.fillcolor(c[i])</w:t>
      </w:r>
    </w:p>
    <w:p w14:paraId="27E103D3" w14:textId="77777777" w:rsidR="004B25AA" w:rsidRDefault="00000000">
      <w:r>
        <w:rPr>
          <w:rFonts w:hint="eastAsia"/>
        </w:rPr>
        <w:t xml:space="preserve">    t.begin_fill()</w:t>
      </w:r>
    </w:p>
    <w:p w14:paraId="7E5C6F6B" w14:textId="77777777" w:rsidR="004B25AA" w:rsidRDefault="00000000">
      <w:r>
        <w:rPr>
          <w:rFonts w:hint="eastAsia"/>
        </w:rPr>
        <w:t xml:space="preserve">    for j in range(3):</w:t>
      </w:r>
    </w:p>
    <w:p w14:paraId="3B2B5DCC" w14:textId="77777777" w:rsidR="004B25AA" w:rsidRDefault="00000000">
      <w:r>
        <w:rPr>
          <w:rFonts w:hint="eastAsia"/>
        </w:rPr>
        <w:t xml:space="preserve">        t.forward(200)</w:t>
      </w:r>
    </w:p>
    <w:p w14:paraId="09BA339A" w14:textId="77777777" w:rsidR="004B25AA" w:rsidRDefault="00000000">
      <w:r>
        <w:rPr>
          <w:rFonts w:hint="eastAsia"/>
        </w:rPr>
        <w:t xml:space="preserve">        t.left(120)</w:t>
      </w:r>
    </w:p>
    <w:p w14:paraId="475A6247" w14:textId="77777777" w:rsidR="004B25AA" w:rsidRDefault="00000000">
      <w:r>
        <w:rPr>
          <w:rFonts w:hint="eastAsia"/>
        </w:rPr>
        <w:t xml:space="preserve">    t.end_fill()</w:t>
      </w:r>
    </w:p>
    <w:p w14:paraId="717914A2" w14:textId="77777777" w:rsidR="004B25AA" w:rsidRDefault="00000000">
      <w:r>
        <w:rPr>
          <w:rFonts w:hint="eastAsia"/>
        </w:rPr>
        <w:t xml:space="preserve">    t.left(120)</w:t>
      </w:r>
    </w:p>
    <w:p w14:paraId="4D1978B2" w14:textId="77777777" w:rsidR="004B25AA" w:rsidRDefault="00000000">
      <w:r>
        <w:rPr>
          <w:rFonts w:hint="eastAsia"/>
        </w:rPr>
        <w:t>t.hideturtle()</w:t>
      </w:r>
    </w:p>
    <w:p w14:paraId="65382971" w14:textId="77777777" w:rsidR="004B25AA" w:rsidRDefault="00000000">
      <w:r>
        <w:rPr>
          <w:rFonts w:hint="eastAsia"/>
          <w:lang w:eastAsia="zh-CN"/>
        </w:rPr>
        <w:lastRenderedPageBreak/>
        <w:t>A.</w:t>
      </w: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ascii="宋体" w:hAnsi="宋体" w:cs="宋体"/>
          <w:noProof/>
          <w:sz w:val="24"/>
          <w:szCs w:val="24"/>
        </w:rPr>
        <w:drawing>
          <wp:inline distT="0" distB="0" distL="114300" distR="114300" wp14:anchorId="24F8D2B6" wp14:editId="78B861F0">
            <wp:extent cx="1639570" cy="1552575"/>
            <wp:effectExtent l="0" t="0" r="6350" b="1905"/>
            <wp:docPr id="18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9570" cy="15525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369AB9A8" w14:textId="77777777" w:rsidR="004B25AA" w:rsidRDefault="00000000">
      <w:r>
        <w:rPr>
          <w:rFonts w:hint="eastAsia"/>
        </w:rPr>
        <w:t xml:space="preserve">B. </w:t>
      </w:r>
      <w:r>
        <w:rPr>
          <w:rFonts w:hint="eastAsia"/>
        </w:rPr>
        <w:tab/>
      </w:r>
      <w:r>
        <w:rPr>
          <w:rFonts w:ascii="宋体" w:hAnsi="宋体" w:cs="宋体"/>
          <w:noProof/>
          <w:sz w:val="24"/>
          <w:szCs w:val="24"/>
        </w:rPr>
        <w:drawing>
          <wp:inline distT="0" distB="0" distL="114300" distR="114300" wp14:anchorId="54921B83" wp14:editId="04365D04">
            <wp:extent cx="1638935" cy="1517650"/>
            <wp:effectExtent l="0" t="0" r="6985" b="635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8935" cy="151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68D12132" w14:textId="77777777" w:rsidR="004B25AA" w:rsidRDefault="00000000">
      <w:r>
        <w:rPr>
          <w:rFonts w:hint="eastAsia"/>
        </w:rPr>
        <w:t xml:space="preserve">C. </w:t>
      </w:r>
      <w:r>
        <w:rPr>
          <w:rFonts w:hint="eastAsia"/>
        </w:rPr>
        <w:tab/>
      </w:r>
      <w:r>
        <w:rPr>
          <w:rFonts w:ascii="宋体" w:hAnsi="宋体" w:cs="宋体"/>
          <w:noProof/>
          <w:sz w:val="24"/>
          <w:szCs w:val="24"/>
        </w:rPr>
        <w:drawing>
          <wp:inline distT="0" distB="0" distL="114300" distR="114300" wp14:anchorId="349B0F90" wp14:editId="3BB0C820">
            <wp:extent cx="1590675" cy="1430020"/>
            <wp:effectExtent l="0" t="0" r="9525" b="2540"/>
            <wp:docPr id="19" name="图片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430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39F359B9" w14:textId="77777777" w:rsidR="004B25AA" w:rsidRDefault="00000000">
      <w:r>
        <w:rPr>
          <w:rFonts w:hint="eastAsia"/>
        </w:rPr>
        <w:t xml:space="preserve">D. </w:t>
      </w:r>
      <w:r>
        <w:rPr>
          <w:rFonts w:hint="eastAsia"/>
        </w:rPr>
        <w:tab/>
      </w:r>
      <w:r>
        <w:rPr>
          <w:rFonts w:ascii="宋体" w:hAnsi="宋体" w:cs="宋体"/>
          <w:noProof/>
          <w:sz w:val="24"/>
          <w:szCs w:val="24"/>
        </w:rPr>
        <w:drawing>
          <wp:inline distT="0" distB="0" distL="114300" distR="114300" wp14:anchorId="07FA520A" wp14:editId="2929F804">
            <wp:extent cx="1506855" cy="1362710"/>
            <wp:effectExtent l="0" t="0" r="1905" b="889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6855" cy="1362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47C5F0E3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</w:t>
      </w:r>
      <w:r>
        <w:rPr>
          <w:rFonts w:hint="eastAsia"/>
        </w:rPr>
        <w:t>B</w:t>
      </w:r>
    </w:p>
    <w:p w14:paraId="0FB716C6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</w:t>
      </w:r>
    </w:p>
    <w:p w14:paraId="7DF16964" w14:textId="77777777" w:rsidR="004B25AA" w:rsidRDefault="00000000">
      <w:r>
        <w:rPr>
          <w:rFonts w:asciiTheme="minorHAnsi" w:eastAsiaTheme="minorEastAsia" w:hAnsiTheme="minorHAnsi" w:hint="eastAsia"/>
          <w:kern w:val="2"/>
          <w:sz w:val="21"/>
          <w:szCs w:val="24"/>
          <w:lang w:eastAsia="zh-CN"/>
        </w:rPr>
        <w:t>16.</w:t>
      </w:r>
      <w:r>
        <w:rPr>
          <w:rFonts w:hint="eastAsia"/>
        </w:rPr>
        <w:t>如果有一个列表</w:t>
      </w:r>
      <w:r>
        <w:rPr>
          <w:rFonts w:hint="eastAsia"/>
        </w:rPr>
        <w:t>fruits = ['</w:t>
      </w:r>
      <w:r>
        <w:rPr>
          <w:rFonts w:hint="eastAsia"/>
        </w:rPr>
        <w:t>苹果</w:t>
      </w:r>
      <w:r>
        <w:rPr>
          <w:rFonts w:hint="eastAsia"/>
        </w:rPr>
        <w:t>', '</w:t>
      </w:r>
      <w:r>
        <w:rPr>
          <w:rFonts w:hint="eastAsia"/>
        </w:rPr>
        <w:t>香蕉</w:t>
      </w:r>
      <w:r>
        <w:rPr>
          <w:rFonts w:hint="eastAsia"/>
        </w:rPr>
        <w:t>', '</w:t>
      </w:r>
      <w:r>
        <w:rPr>
          <w:rFonts w:hint="eastAsia"/>
        </w:rPr>
        <w:t>樱桃</w:t>
      </w:r>
      <w:r>
        <w:rPr>
          <w:rFonts w:hint="eastAsia"/>
        </w:rPr>
        <w:t>']</w:t>
      </w:r>
      <w:r>
        <w:rPr>
          <w:rFonts w:hint="eastAsia"/>
        </w:rPr>
        <w:t>，小明想在</w:t>
      </w:r>
      <w:r>
        <w:rPr>
          <w:rFonts w:hint="eastAsia"/>
        </w:rPr>
        <w:t>'</w:t>
      </w:r>
      <w:r>
        <w:rPr>
          <w:rFonts w:hint="eastAsia"/>
        </w:rPr>
        <w:t>香蕉</w:t>
      </w:r>
      <w:r>
        <w:rPr>
          <w:rFonts w:hint="eastAsia"/>
        </w:rPr>
        <w:t>'</w:t>
      </w:r>
      <w:r>
        <w:rPr>
          <w:rFonts w:hint="eastAsia"/>
        </w:rPr>
        <w:t>和</w:t>
      </w:r>
      <w:r>
        <w:rPr>
          <w:rFonts w:hint="eastAsia"/>
        </w:rPr>
        <w:t>'</w:t>
      </w:r>
      <w:r>
        <w:rPr>
          <w:rFonts w:hint="eastAsia"/>
        </w:rPr>
        <w:t>樱桃</w:t>
      </w:r>
      <w:r>
        <w:rPr>
          <w:rFonts w:hint="eastAsia"/>
        </w:rPr>
        <w:t>'</w:t>
      </w:r>
      <w:r>
        <w:rPr>
          <w:rFonts w:hint="eastAsia"/>
        </w:rPr>
        <w:t>之间添加一个新的水果</w:t>
      </w:r>
      <w:r>
        <w:rPr>
          <w:rFonts w:hint="eastAsia"/>
        </w:rPr>
        <w:t>'</w:t>
      </w:r>
      <w:r>
        <w:rPr>
          <w:rFonts w:hint="eastAsia"/>
        </w:rPr>
        <w:t>桔子</w:t>
      </w:r>
      <w:r>
        <w:rPr>
          <w:rFonts w:hint="eastAsia"/>
        </w:rPr>
        <w:t>'</w:t>
      </w:r>
      <w:r>
        <w:rPr>
          <w:rFonts w:hint="eastAsia"/>
        </w:rPr>
        <w:t>，他应该怎么做？（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31651BC3" w14:textId="77777777" w:rsidR="004B25AA" w:rsidRDefault="00000000">
      <w:r>
        <w:rPr>
          <w:rFonts w:hint="eastAsia"/>
          <w:lang w:eastAsia="zh-CN"/>
        </w:rPr>
        <w:t xml:space="preserve">A. </w:t>
      </w:r>
      <w:r>
        <w:rPr>
          <w:rFonts w:hint="eastAsia"/>
        </w:rPr>
        <w:t>fruits.append('</w:t>
      </w:r>
      <w:r>
        <w:rPr>
          <w:rFonts w:hint="eastAsia"/>
        </w:rPr>
        <w:t>桔子</w:t>
      </w:r>
      <w:r>
        <w:rPr>
          <w:rFonts w:hint="eastAsia"/>
        </w:rPr>
        <w:t>')</w:t>
      </w:r>
    </w:p>
    <w:p w14:paraId="0EE6DA0A" w14:textId="77777777" w:rsidR="004B25AA" w:rsidRDefault="00000000">
      <w:r>
        <w:rPr>
          <w:rFonts w:hint="eastAsia"/>
        </w:rPr>
        <w:lastRenderedPageBreak/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fruits.insert(1, '</w:t>
      </w:r>
      <w:r>
        <w:rPr>
          <w:rFonts w:hint="eastAsia"/>
        </w:rPr>
        <w:t>桔子</w:t>
      </w:r>
      <w:r>
        <w:rPr>
          <w:rFonts w:hint="eastAsia"/>
        </w:rPr>
        <w:t>')</w:t>
      </w:r>
    </w:p>
    <w:p w14:paraId="49476F13" w14:textId="77777777" w:rsidR="004B25AA" w:rsidRDefault="00000000"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fruits.insert(2, '</w:t>
      </w:r>
      <w:r>
        <w:rPr>
          <w:rFonts w:hint="eastAsia"/>
        </w:rPr>
        <w:t>桔子</w:t>
      </w:r>
      <w:r>
        <w:rPr>
          <w:rFonts w:hint="eastAsia"/>
        </w:rPr>
        <w:t>')</w:t>
      </w:r>
    </w:p>
    <w:p w14:paraId="547D03A4" w14:textId="77777777" w:rsidR="004B25AA" w:rsidRDefault="00000000"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fruits.add('</w:t>
      </w:r>
      <w:r>
        <w:rPr>
          <w:rFonts w:hint="eastAsia"/>
        </w:rPr>
        <w:t>桔子</w:t>
      </w:r>
      <w:r>
        <w:rPr>
          <w:rFonts w:hint="eastAsia"/>
        </w:rPr>
        <w:t>')</w:t>
      </w:r>
    </w:p>
    <w:p w14:paraId="5B019F51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</w:t>
      </w:r>
      <w:r>
        <w:rPr>
          <w:rFonts w:hint="eastAsia"/>
        </w:rPr>
        <w:t>C</w:t>
      </w:r>
    </w:p>
    <w:p w14:paraId="6849C01D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</w:t>
      </w:r>
      <w:r>
        <w:rPr>
          <w:rFonts w:hint="eastAsia"/>
        </w:rPr>
        <w:t>append</w:t>
      </w:r>
      <w:r>
        <w:rPr>
          <w:rFonts w:hint="eastAsia"/>
        </w:rPr>
        <w:t>方法会将新元素添加到列表的末尾，所以选项</w:t>
      </w:r>
      <w:r>
        <w:rPr>
          <w:rFonts w:hint="eastAsia"/>
        </w:rPr>
        <w:t>A</w:t>
      </w:r>
      <w:r>
        <w:rPr>
          <w:rFonts w:hint="eastAsia"/>
        </w:rPr>
        <w:t>不正确。</w:t>
      </w:r>
      <w:r>
        <w:rPr>
          <w:rFonts w:hint="eastAsia"/>
        </w:rPr>
        <w:t>insert</w:t>
      </w:r>
      <w:r>
        <w:rPr>
          <w:rFonts w:hint="eastAsia"/>
        </w:rPr>
        <w:t>方法允许你在指定索引位置插入新元素。在这个例子中，</w:t>
      </w:r>
      <w:r>
        <w:rPr>
          <w:rFonts w:hint="eastAsia"/>
        </w:rPr>
        <w:t>'</w:t>
      </w:r>
      <w:r>
        <w:rPr>
          <w:rFonts w:hint="eastAsia"/>
        </w:rPr>
        <w:t>香蕉</w:t>
      </w:r>
      <w:r>
        <w:rPr>
          <w:rFonts w:hint="eastAsia"/>
        </w:rPr>
        <w:t>'</w:t>
      </w:r>
      <w:r>
        <w:rPr>
          <w:rFonts w:hint="eastAsia"/>
        </w:rPr>
        <w:t>的索引是</w:t>
      </w:r>
      <w:r>
        <w:rPr>
          <w:rFonts w:hint="eastAsia"/>
        </w:rPr>
        <w:t>1</w:t>
      </w:r>
      <w:r>
        <w:rPr>
          <w:rFonts w:hint="eastAsia"/>
        </w:rPr>
        <w:t>，所以要在它后面插入</w:t>
      </w:r>
      <w:r>
        <w:rPr>
          <w:rFonts w:hint="eastAsia"/>
        </w:rPr>
        <w:t>'</w:t>
      </w:r>
      <w:r>
        <w:rPr>
          <w:rFonts w:hint="eastAsia"/>
        </w:rPr>
        <w:t>桔子</w:t>
      </w:r>
      <w:r>
        <w:rPr>
          <w:rFonts w:hint="eastAsia"/>
        </w:rPr>
        <w:t>'</w:t>
      </w:r>
      <w:r>
        <w:rPr>
          <w:rFonts w:hint="eastAsia"/>
        </w:rPr>
        <w:t>，索引应该是</w:t>
      </w:r>
      <w:r>
        <w:rPr>
          <w:rFonts w:hint="eastAsia"/>
        </w:rPr>
        <w:t>2</w:t>
      </w:r>
      <w:r>
        <w:rPr>
          <w:rFonts w:hint="eastAsia"/>
        </w:rPr>
        <w:t>。列表没有</w:t>
      </w:r>
      <w:r>
        <w:rPr>
          <w:rFonts w:hint="eastAsia"/>
        </w:rPr>
        <w:t>add</w:t>
      </w:r>
      <w:r>
        <w:rPr>
          <w:rFonts w:hint="eastAsia"/>
        </w:rPr>
        <w:t>方法，所以选项</w:t>
      </w:r>
      <w:r>
        <w:rPr>
          <w:rFonts w:hint="eastAsia"/>
        </w:rPr>
        <w:t>D</w:t>
      </w:r>
      <w:r>
        <w:rPr>
          <w:rFonts w:hint="eastAsia"/>
        </w:rPr>
        <w:t>也是错误的。</w:t>
      </w:r>
    </w:p>
    <w:p w14:paraId="705C02A2" w14:textId="77777777" w:rsidR="004B25AA" w:rsidRDefault="00000000">
      <w:pPr>
        <w:rPr>
          <w:lang w:eastAsia="zh-CN"/>
        </w:rPr>
      </w:pPr>
      <w:r>
        <w:rPr>
          <w:rFonts w:hint="eastAsia"/>
        </w:rPr>
        <w:t>17.</w:t>
      </w:r>
      <w:r>
        <w:rPr>
          <w:rFonts w:hint="eastAsia"/>
        </w:rPr>
        <w:tab/>
      </w:r>
      <w:r>
        <w:rPr>
          <w:rFonts w:hint="eastAsia"/>
        </w:rPr>
        <w:t>执行语句</w:t>
      </w:r>
      <w:r>
        <w:rPr>
          <w:rFonts w:hint="eastAsia"/>
        </w:rPr>
        <w:t>print(list(range(1,5)))</w:t>
      </w:r>
      <w:r>
        <w:rPr>
          <w:rFonts w:hint="eastAsia"/>
        </w:rPr>
        <w:t>的输出结果是？（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）</w:t>
      </w:r>
    </w:p>
    <w:p w14:paraId="14DDE27C" w14:textId="77777777" w:rsidR="004B25AA" w:rsidRDefault="00000000">
      <w:r>
        <w:rPr>
          <w:rFonts w:hint="eastAsia"/>
          <w:lang w:eastAsia="zh-CN"/>
        </w:rPr>
        <w:t xml:space="preserve">A. </w:t>
      </w:r>
      <w:r>
        <w:rPr>
          <w:rFonts w:hint="eastAsia"/>
        </w:rPr>
        <w:t>[1, 2, 3, 4]</w:t>
      </w:r>
    </w:p>
    <w:p w14:paraId="1F467C9A" w14:textId="77777777" w:rsidR="004B25AA" w:rsidRDefault="00000000"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[1, 2, 3, 4, 5]</w:t>
      </w:r>
    </w:p>
    <w:p w14:paraId="6E26D358" w14:textId="77777777" w:rsidR="004B25AA" w:rsidRDefault="00000000"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1, 2, 3, 4</w:t>
      </w:r>
    </w:p>
    <w:p w14:paraId="6286C809" w14:textId="77777777" w:rsidR="004B25AA" w:rsidRDefault="00000000"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1, 2, 3, 4, 5</w:t>
      </w:r>
    </w:p>
    <w:p w14:paraId="67B4DEDA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</w:t>
      </w:r>
      <w:r>
        <w:rPr>
          <w:rFonts w:hint="eastAsia"/>
        </w:rPr>
        <w:t>A</w:t>
      </w:r>
    </w:p>
    <w:p w14:paraId="20D64C61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</w:t>
      </w:r>
      <w:r>
        <w:rPr>
          <w:rFonts w:hint="eastAsia"/>
        </w:rPr>
        <w:t>range()</w:t>
      </w:r>
      <w:r>
        <w:rPr>
          <w:rFonts w:hint="eastAsia"/>
        </w:rPr>
        <w:t>函数用于生成一系列的数，在本题中从指定的第一个值</w:t>
      </w:r>
      <w:r>
        <w:rPr>
          <w:rFonts w:hint="eastAsia"/>
        </w:rPr>
        <w:t>1</w:t>
      </w:r>
      <w:r>
        <w:rPr>
          <w:rFonts w:hint="eastAsia"/>
        </w:rPr>
        <w:t>处开始，到达指定的第二个值</w:t>
      </w:r>
      <w:r>
        <w:rPr>
          <w:rFonts w:hint="eastAsia"/>
        </w:rPr>
        <w:t>5</w:t>
      </w:r>
      <w:r>
        <w:rPr>
          <w:rFonts w:hint="eastAsia"/>
        </w:rPr>
        <w:t>时停止，生成的数不包含第二个值</w:t>
      </w:r>
      <w:r>
        <w:rPr>
          <w:rFonts w:hint="eastAsia"/>
        </w:rPr>
        <w:t>5</w:t>
      </w:r>
      <w:r>
        <w:rPr>
          <w:rFonts w:hint="eastAsia"/>
        </w:rPr>
        <w:t>，故选项</w:t>
      </w:r>
      <w:r>
        <w:rPr>
          <w:rFonts w:hint="eastAsia"/>
        </w:rPr>
        <w:t>B</w:t>
      </w:r>
      <w:r>
        <w:rPr>
          <w:rFonts w:hint="eastAsia"/>
        </w:rPr>
        <w:t>和选项</w:t>
      </w:r>
      <w:r>
        <w:rPr>
          <w:rFonts w:hint="eastAsia"/>
        </w:rPr>
        <w:t>D</w:t>
      </w:r>
      <w:r>
        <w:rPr>
          <w:rFonts w:hint="eastAsia"/>
        </w:rPr>
        <w:t>错误；</w:t>
      </w:r>
      <w:r>
        <w:rPr>
          <w:rFonts w:hint="eastAsia"/>
        </w:rPr>
        <w:t>list()</w:t>
      </w:r>
      <w:r>
        <w:rPr>
          <w:rFonts w:hint="eastAsia"/>
        </w:rPr>
        <w:t>函数用于将</w:t>
      </w:r>
      <w:r>
        <w:rPr>
          <w:rFonts w:hint="eastAsia"/>
        </w:rPr>
        <w:t>range()</w:t>
      </w:r>
      <w:r>
        <w:rPr>
          <w:rFonts w:hint="eastAsia"/>
        </w:rPr>
        <w:t>函数生成的一系列数转换为列表，故选项</w:t>
      </w:r>
      <w:r>
        <w:rPr>
          <w:rFonts w:hint="eastAsia"/>
        </w:rPr>
        <w:t>C</w:t>
      </w:r>
      <w:r>
        <w:rPr>
          <w:rFonts w:hint="eastAsia"/>
        </w:rPr>
        <w:t>错；因此，本题答案为选项</w:t>
      </w:r>
      <w:r>
        <w:rPr>
          <w:rFonts w:hint="eastAsia"/>
        </w:rPr>
        <w:t>A</w:t>
      </w:r>
      <w:r>
        <w:rPr>
          <w:rFonts w:hint="eastAsia"/>
        </w:rPr>
        <w:t>。</w:t>
      </w:r>
    </w:p>
    <w:p w14:paraId="583CF064" w14:textId="77777777" w:rsidR="004B25AA" w:rsidRDefault="00000000">
      <w:pPr>
        <w:rPr>
          <w:lang w:eastAsia="zh-CN"/>
        </w:rPr>
      </w:pPr>
      <w:r>
        <w:rPr>
          <w:rFonts w:hint="eastAsia"/>
        </w:rPr>
        <w:t>18.</w:t>
      </w:r>
      <w:r>
        <w:rPr>
          <w:rFonts w:hint="eastAsia"/>
        </w:rPr>
        <w:tab/>
      </w:r>
      <w:r>
        <w:rPr>
          <w:rFonts w:hint="eastAsia"/>
        </w:rPr>
        <w:t>以下各个选项中的</w:t>
      </w:r>
      <w:r>
        <w:rPr>
          <w:rFonts w:hint="eastAsia"/>
        </w:rPr>
        <w:t>Python</w:t>
      </w:r>
      <w:r>
        <w:rPr>
          <w:rFonts w:hint="eastAsia"/>
        </w:rPr>
        <w:t>语句执行的循环次数与其他不同的是？（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）</w:t>
      </w:r>
    </w:p>
    <w:p w14:paraId="34DF0D49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  <w:lang w:eastAsia="zh-CN"/>
        </w:rPr>
        <w:t>A.</w:t>
      </w:r>
      <w:r>
        <w:rPr>
          <w:rFonts w:hint="eastAsia"/>
          <w:lang w:eastAsia="zh-CN"/>
        </w:rPr>
        <w:tab/>
        <w:t xml:space="preserve"> </w:t>
      </w:r>
      <w:r>
        <w:rPr>
          <w:rFonts w:hint="eastAsia"/>
        </w:rPr>
        <w:t>for i in range(10):</w:t>
      </w:r>
    </w:p>
    <w:p w14:paraId="6C0D8501" w14:textId="77777777" w:rsidR="004B25AA" w:rsidRDefault="00000000">
      <w:pPr>
        <w:ind w:left="420" w:firstLine="420"/>
        <w:rPr>
          <w:rFonts w:eastAsiaTheme="minorEastAsia"/>
          <w:lang w:eastAsia="zh-CN"/>
        </w:rPr>
      </w:pPr>
      <w:r>
        <w:rPr>
          <w:rFonts w:hint="eastAsia"/>
        </w:rPr>
        <w:t>print(i)</w:t>
      </w:r>
    </w:p>
    <w:p w14:paraId="5DB46F3F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  <w:lang w:eastAsia="zh-CN"/>
        </w:rPr>
        <w:tab/>
      </w:r>
      <w:r>
        <w:rPr>
          <w:rFonts w:hint="eastAsia"/>
        </w:rPr>
        <w:t>for i in range(10,0,-1):</w:t>
      </w:r>
    </w:p>
    <w:p w14:paraId="6E1CB5B3" w14:textId="77777777" w:rsidR="004B25AA" w:rsidRDefault="00000000">
      <w:pPr>
        <w:ind w:left="420" w:firstLine="420"/>
        <w:rPr>
          <w:rFonts w:eastAsiaTheme="minorEastAsia"/>
          <w:lang w:eastAsia="zh-CN"/>
        </w:rPr>
      </w:pPr>
      <w:r>
        <w:rPr>
          <w:rFonts w:hint="eastAsia"/>
        </w:rPr>
        <w:t>print(i)</w:t>
      </w:r>
    </w:p>
    <w:p w14:paraId="5E7390DB" w14:textId="77777777" w:rsidR="004B25AA" w:rsidRDefault="00000000">
      <w:pPr>
        <w:rPr>
          <w:lang w:eastAsia="zh-CN"/>
        </w:rPr>
      </w:pPr>
      <w:r>
        <w:rPr>
          <w:rFonts w:hint="eastAsia"/>
          <w:kern w:val="2"/>
          <w:sz w:val="21"/>
          <w:szCs w:val="24"/>
          <w:lang w:eastAsia="zh-CN"/>
        </w:rPr>
        <w:t>C.</w:t>
      </w:r>
      <w:r>
        <w:rPr>
          <w:rFonts w:hint="eastAsia"/>
          <w:kern w:val="2"/>
          <w:sz w:val="21"/>
          <w:szCs w:val="24"/>
          <w:lang w:eastAsia="zh-CN"/>
        </w:rPr>
        <w:tab/>
      </w:r>
      <w:r>
        <w:rPr>
          <w:rFonts w:hint="eastAsia"/>
          <w:lang w:eastAsia="zh-CN"/>
        </w:rPr>
        <w:t xml:space="preserve"> i = 0</w:t>
      </w:r>
    </w:p>
    <w:p w14:paraId="128912EE" w14:textId="77777777" w:rsidR="004B25AA" w:rsidRDefault="00000000">
      <w:pPr>
        <w:ind w:firstLine="420"/>
        <w:rPr>
          <w:lang w:eastAsia="zh-CN"/>
        </w:rPr>
      </w:pPr>
      <w:r>
        <w:rPr>
          <w:rFonts w:hint="eastAsia"/>
          <w:lang w:eastAsia="zh-CN"/>
        </w:rPr>
        <w:t>while (i&lt;=10):</w:t>
      </w:r>
    </w:p>
    <w:p w14:paraId="2FA7E11F" w14:textId="77777777" w:rsidR="004B25AA" w:rsidRDefault="00000000">
      <w:pPr>
        <w:ind w:left="420" w:firstLine="420"/>
        <w:rPr>
          <w:lang w:eastAsia="zh-CN"/>
        </w:rPr>
      </w:pPr>
      <w:r>
        <w:rPr>
          <w:rFonts w:hint="eastAsia"/>
          <w:lang w:eastAsia="zh-CN"/>
        </w:rPr>
        <w:t>print(i)</w:t>
      </w:r>
    </w:p>
    <w:p w14:paraId="56741FA0" w14:textId="77777777" w:rsidR="004B25AA" w:rsidRDefault="00000000">
      <w:pPr>
        <w:ind w:left="420" w:firstLine="420"/>
        <w:rPr>
          <w:lang w:eastAsia="zh-CN"/>
        </w:rPr>
      </w:pPr>
      <w:r>
        <w:rPr>
          <w:rFonts w:hint="eastAsia"/>
          <w:lang w:eastAsia="zh-CN"/>
        </w:rPr>
        <w:t>i = i+1</w:t>
      </w:r>
    </w:p>
    <w:p w14:paraId="3FEE3443" w14:textId="77777777" w:rsidR="004B25AA" w:rsidRDefault="00000000">
      <w:pPr>
        <w:rPr>
          <w:lang w:eastAsia="zh-CN"/>
        </w:rPr>
      </w:pPr>
      <w:r>
        <w:rPr>
          <w:rFonts w:hint="eastAsia"/>
          <w:lang w:eastAsia="zh-CN"/>
        </w:rPr>
        <w:t>D.</w:t>
      </w:r>
      <w:r>
        <w:rPr>
          <w:rFonts w:hint="eastAsia"/>
          <w:lang w:eastAsia="zh-CN"/>
        </w:rPr>
        <w:tab/>
        <w:t xml:space="preserve"> i = 10</w:t>
      </w:r>
    </w:p>
    <w:p w14:paraId="3057C0D6" w14:textId="77777777" w:rsidR="004B25AA" w:rsidRDefault="00000000">
      <w:pPr>
        <w:ind w:firstLine="420"/>
        <w:rPr>
          <w:lang w:eastAsia="zh-CN"/>
        </w:rPr>
      </w:pPr>
      <w:r>
        <w:rPr>
          <w:rFonts w:hint="eastAsia"/>
          <w:lang w:eastAsia="zh-CN"/>
        </w:rPr>
        <w:t>while (i&gt;0):</w:t>
      </w:r>
    </w:p>
    <w:p w14:paraId="318DAB0F" w14:textId="77777777" w:rsidR="004B25AA" w:rsidRDefault="00000000">
      <w:pPr>
        <w:ind w:left="420" w:firstLine="420"/>
        <w:rPr>
          <w:lang w:eastAsia="zh-CN"/>
        </w:rPr>
      </w:pPr>
      <w:r>
        <w:rPr>
          <w:rFonts w:hint="eastAsia"/>
          <w:lang w:eastAsia="zh-CN"/>
        </w:rPr>
        <w:lastRenderedPageBreak/>
        <w:t>print(i)</w:t>
      </w:r>
    </w:p>
    <w:p w14:paraId="22E825B5" w14:textId="77777777" w:rsidR="004B25AA" w:rsidRDefault="00000000">
      <w:pPr>
        <w:ind w:left="420" w:firstLine="420"/>
        <w:rPr>
          <w:rFonts w:eastAsiaTheme="minorEastAsia"/>
          <w:lang w:eastAsia="zh-CN"/>
        </w:rPr>
      </w:pPr>
      <w:r>
        <w:rPr>
          <w:rFonts w:hint="eastAsia"/>
        </w:rPr>
        <w:t>i = i-1</w:t>
      </w:r>
    </w:p>
    <w:p w14:paraId="3EFB60A1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</w:t>
      </w:r>
      <w:r>
        <w:rPr>
          <w:rFonts w:hint="eastAsia"/>
        </w:rPr>
        <w:t>C</w:t>
      </w:r>
    </w:p>
    <w:p w14:paraId="4CB6CC17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：选项</w:t>
      </w:r>
      <w:r>
        <w:rPr>
          <w:rFonts w:hint="eastAsia"/>
        </w:rPr>
        <w:t>C</w:t>
      </w:r>
      <w:r>
        <w:rPr>
          <w:rFonts w:hint="eastAsia"/>
        </w:rPr>
        <w:t>的循环语句中的循环判断条件是</w:t>
      </w:r>
      <w:r>
        <w:rPr>
          <w:rFonts w:hint="eastAsia"/>
        </w:rPr>
        <w:t>i&lt;=10</w:t>
      </w:r>
      <w:r>
        <w:rPr>
          <w:rFonts w:hint="eastAsia"/>
        </w:rPr>
        <w:t>，</w:t>
      </w:r>
      <w:r>
        <w:rPr>
          <w:rFonts w:hint="eastAsia"/>
        </w:rPr>
        <w:t>i</w:t>
      </w:r>
      <w:r>
        <w:rPr>
          <w:rFonts w:hint="eastAsia"/>
        </w:rPr>
        <w:t>的初值是</w:t>
      </w:r>
      <w:r>
        <w:rPr>
          <w:rFonts w:hint="eastAsia"/>
        </w:rPr>
        <w:t>0,</w:t>
      </w:r>
      <w:r>
        <w:rPr>
          <w:rFonts w:hint="eastAsia"/>
        </w:rPr>
        <w:t>所以循环总共进行</w:t>
      </w:r>
      <w:r>
        <w:rPr>
          <w:rFonts w:hint="eastAsia"/>
        </w:rPr>
        <w:t>0</w:t>
      </w:r>
      <w:r>
        <w:rPr>
          <w:rFonts w:hint="eastAsia"/>
        </w:rPr>
        <w:t>至</w:t>
      </w:r>
      <w:r>
        <w:rPr>
          <w:rFonts w:hint="eastAsia"/>
        </w:rPr>
        <w:t>10</w:t>
      </w:r>
      <w:r>
        <w:rPr>
          <w:rFonts w:hint="eastAsia"/>
        </w:rPr>
        <w:t>总共</w:t>
      </w:r>
      <w:r>
        <w:rPr>
          <w:rFonts w:hint="eastAsia"/>
        </w:rPr>
        <w:t>11</w:t>
      </w:r>
      <w:r>
        <w:rPr>
          <w:rFonts w:hint="eastAsia"/>
        </w:rPr>
        <w:t>次；选项</w:t>
      </w:r>
      <w:r>
        <w:rPr>
          <w:rFonts w:hint="eastAsia"/>
        </w:rPr>
        <w:t>A</w:t>
      </w:r>
      <w:r>
        <w:rPr>
          <w:rFonts w:hint="eastAsia"/>
        </w:rPr>
        <w:t>中的循环进行</w:t>
      </w:r>
      <w:r>
        <w:rPr>
          <w:rFonts w:hint="eastAsia"/>
        </w:rPr>
        <w:t>0</w:t>
      </w:r>
      <w:r>
        <w:rPr>
          <w:rFonts w:hint="eastAsia"/>
        </w:rPr>
        <w:t>至</w:t>
      </w:r>
      <w:r>
        <w:rPr>
          <w:rFonts w:hint="eastAsia"/>
        </w:rPr>
        <w:t>9</w:t>
      </w:r>
      <w:r>
        <w:rPr>
          <w:rFonts w:hint="eastAsia"/>
        </w:rPr>
        <w:t>总共</w:t>
      </w:r>
      <w:r>
        <w:rPr>
          <w:rFonts w:hint="eastAsia"/>
        </w:rPr>
        <w:t>10</w:t>
      </w:r>
      <w:r>
        <w:rPr>
          <w:rFonts w:hint="eastAsia"/>
        </w:rPr>
        <w:t>次，选项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中的循环进行</w:t>
      </w:r>
      <w:r>
        <w:rPr>
          <w:rFonts w:hint="eastAsia"/>
        </w:rPr>
        <w:t>1</w:t>
      </w:r>
      <w:r>
        <w:rPr>
          <w:rFonts w:hint="eastAsia"/>
        </w:rPr>
        <w:t>至</w:t>
      </w:r>
      <w:r>
        <w:rPr>
          <w:rFonts w:hint="eastAsia"/>
        </w:rPr>
        <w:t>10</w:t>
      </w:r>
      <w:r>
        <w:rPr>
          <w:rFonts w:hint="eastAsia"/>
        </w:rPr>
        <w:t>总共</w:t>
      </w:r>
      <w:r>
        <w:rPr>
          <w:rFonts w:hint="eastAsia"/>
        </w:rPr>
        <w:t>10</w:t>
      </w:r>
      <w:r>
        <w:rPr>
          <w:rFonts w:hint="eastAsia"/>
        </w:rPr>
        <w:t>次，所以本题答案为选项</w:t>
      </w:r>
      <w:r>
        <w:rPr>
          <w:rFonts w:hint="eastAsia"/>
        </w:rPr>
        <w:t>C</w:t>
      </w:r>
      <w:r>
        <w:rPr>
          <w:rFonts w:hint="eastAsia"/>
        </w:rPr>
        <w:t>。</w:t>
      </w:r>
    </w:p>
    <w:p w14:paraId="1BC072C3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19.</w:t>
      </w:r>
      <w:r>
        <w:rPr>
          <w:rFonts w:hint="eastAsia"/>
        </w:rPr>
        <w:tab/>
      </w:r>
      <w:r>
        <w:rPr>
          <w:rFonts w:hint="eastAsia"/>
        </w:rPr>
        <w:t>运行下列程序，输出的结果是？（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40FF659A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s = '</w:t>
      </w:r>
      <w:r>
        <w:rPr>
          <w:rFonts w:hint="eastAsia"/>
        </w:rPr>
        <w:t>抽刀断水水更流。</w:t>
      </w:r>
      <w:r>
        <w:rPr>
          <w:rFonts w:hint="eastAsia"/>
        </w:rPr>
        <w:t>'</w:t>
      </w:r>
    </w:p>
    <w:p w14:paraId="20E998B8" w14:textId="77777777" w:rsidR="004B25AA" w:rsidRDefault="00000000">
      <w:r>
        <w:rPr>
          <w:rFonts w:hint="eastAsia"/>
        </w:rPr>
        <w:t xml:space="preserve"> print(s.replace('</w:t>
      </w:r>
      <w:r>
        <w:rPr>
          <w:rFonts w:hint="eastAsia"/>
        </w:rPr>
        <w:t>水</w:t>
      </w:r>
      <w:r>
        <w:rPr>
          <w:rFonts w:hint="eastAsia"/>
        </w:rPr>
        <w:t>', '#'))</w:t>
      </w:r>
    </w:p>
    <w:p w14:paraId="3C94812B" w14:textId="77777777" w:rsidR="004B25AA" w:rsidRDefault="00000000">
      <w:r>
        <w:rPr>
          <w:rFonts w:hint="eastAsia"/>
          <w:lang w:eastAsia="zh-CN"/>
        </w:rPr>
        <w:t xml:space="preserve">A. </w:t>
      </w:r>
      <w:r>
        <w:rPr>
          <w:rFonts w:hint="eastAsia"/>
        </w:rPr>
        <w:t>抽刀断水水更流。</w:t>
      </w:r>
    </w:p>
    <w:p w14:paraId="282C1C8C" w14:textId="77777777" w:rsidR="004B25AA" w:rsidRDefault="00000000"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抽刀断更流。</w:t>
      </w:r>
    </w:p>
    <w:p w14:paraId="3F4FFD1A" w14:textId="77777777" w:rsidR="004B25AA" w:rsidRDefault="00000000"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抽刀断</w:t>
      </w:r>
      <w:r>
        <w:rPr>
          <w:rFonts w:hint="eastAsia"/>
        </w:rPr>
        <w:t>##</w:t>
      </w:r>
      <w:r>
        <w:rPr>
          <w:rFonts w:hint="eastAsia"/>
        </w:rPr>
        <w:t>更流。</w:t>
      </w:r>
    </w:p>
    <w:p w14:paraId="7AADAAE7" w14:textId="77777777" w:rsidR="004B25AA" w:rsidRDefault="00000000"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抽刀断</w:t>
      </w:r>
      <w:r>
        <w:rPr>
          <w:rFonts w:hint="eastAsia"/>
        </w:rPr>
        <w:t>#</w:t>
      </w:r>
      <w:r>
        <w:rPr>
          <w:rFonts w:hint="eastAsia"/>
        </w:rPr>
        <w:t>水更流。</w:t>
      </w:r>
    </w:p>
    <w:p w14:paraId="738265AA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</w:t>
      </w:r>
      <w:r>
        <w:rPr>
          <w:rFonts w:hint="eastAsia"/>
        </w:rPr>
        <w:t>C</w:t>
      </w:r>
    </w:p>
    <w:p w14:paraId="6C830D70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</w:t>
      </w:r>
      <w:r>
        <w:rPr>
          <w:rFonts w:hint="eastAsia"/>
        </w:rPr>
        <w:t>replace()</w:t>
      </w:r>
      <w:r>
        <w:rPr>
          <w:rFonts w:hint="eastAsia"/>
        </w:rPr>
        <w:t>函数会将字符串中符合要求的所有字符替换成提供的新字符。这段程序是将字符串</w:t>
      </w:r>
      <w:r>
        <w:rPr>
          <w:rFonts w:hint="eastAsia"/>
        </w:rPr>
        <w:t>s</w:t>
      </w:r>
      <w:r>
        <w:rPr>
          <w:rFonts w:hint="eastAsia"/>
        </w:rPr>
        <w:t>中出现的所有“水”替换成“</w:t>
      </w:r>
      <w:r>
        <w:rPr>
          <w:rFonts w:hint="eastAsia"/>
        </w:rPr>
        <w:t>#</w:t>
      </w:r>
      <w:r>
        <w:rPr>
          <w:rFonts w:hint="eastAsia"/>
        </w:rPr>
        <w:t>”，因此输出结果为抽刀断</w:t>
      </w:r>
      <w:r>
        <w:rPr>
          <w:rFonts w:hint="eastAsia"/>
        </w:rPr>
        <w:t>##</w:t>
      </w:r>
      <w:r>
        <w:rPr>
          <w:rFonts w:hint="eastAsia"/>
        </w:rPr>
        <w:t>更流。所以本题正确答案为</w:t>
      </w:r>
      <w:r>
        <w:rPr>
          <w:rFonts w:hint="eastAsia"/>
        </w:rPr>
        <w:t>C</w:t>
      </w:r>
      <w:r>
        <w:rPr>
          <w:rFonts w:hint="eastAsia"/>
        </w:rPr>
        <w:t>。</w:t>
      </w:r>
    </w:p>
    <w:p w14:paraId="7AA76411" w14:textId="77777777" w:rsidR="004B25AA" w:rsidRDefault="00000000">
      <w:r>
        <w:rPr>
          <w:rFonts w:hint="eastAsia"/>
        </w:rPr>
        <w:t>20.</w:t>
      </w:r>
      <w:r>
        <w:rPr>
          <w:rFonts w:hint="eastAsia"/>
        </w:rPr>
        <w:tab/>
      </w:r>
      <w:r>
        <w:rPr>
          <w:rFonts w:hint="eastAsia"/>
        </w:rPr>
        <w:t>运行以下程序，输出结果为？（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02B6CD0D" w14:textId="77777777" w:rsidR="004B25AA" w:rsidRDefault="00000000">
      <w:r>
        <w:rPr>
          <w:rFonts w:hint="eastAsia"/>
        </w:rPr>
        <w:t>s = 0</w:t>
      </w:r>
    </w:p>
    <w:p w14:paraId="39E51C5A" w14:textId="77777777" w:rsidR="004B25AA" w:rsidRDefault="00000000">
      <w:r>
        <w:rPr>
          <w:rFonts w:hint="eastAsia"/>
        </w:rPr>
        <w:t>l = [1, 2, 3, 4, 5]</w:t>
      </w:r>
    </w:p>
    <w:p w14:paraId="257D7E1E" w14:textId="77777777" w:rsidR="004B25AA" w:rsidRDefault="00000000">
      <w:r>
        <w:rPr>
          <w:rFonts w:hint="eastAsia"/>
        </w:rPr>
        <w:t>for i in l:</w:t>
      </w:r>
    </w:p>
    <w:p w14:paraId="5A5C1213" w14:textId="77777777" w:rsidR="004B25AA" w:rsidRDefault="00000000">
      <w:r>
        <w:rPr>
          <w:rFonts w:hint="eastAsia"/>
        </w:rPr>
        <w:t xml:space="preserve">    if i == 2:</w:t>
      </w:r>
    </w:p>
    <w:p w14:paraId="192E4031" w14:textId="77777777" w:rsidR="004B25AA" w:rsidRDefault="00000000">
      <w:r>
        <w:rPr>
          <w:rFonts w:hint="eastAsia"/>
        </w:rPr>
        <w:t xml:space="preserve">        continue</w:t>
      </w:r>
    </w:p>
    <w:p w14:paraId="1E6150C0" w14:textId="77777777" w:rsidR="004B25AA" w:rsidRDefault="00000000">
      <w:r>
        <w:rPr>
          <w:rFonts w:hint="eastAsia"/>
        </w:rPr>
        <w:t xml:space="preserve">    if i == 4:</w:t>
      </w:r>
    </w:p>
    <w:p w14:paraId="16638B07" w14:textId="77777777" w:rsidR="004B25AA" w:rsidRDefault="00000000">
      <w:r>
        <w:rPr>
          <w:rFonts w:hint="eastAsia"/>
        </w:rPr>
        <w:t xml:space="preserve">        break</w:t>
      </w:r>
    </w:p>
    <w:p w14:paraId="03D944A4" w14:textId="77777777" w:rsidR="004B25AA" w:rsidRDefault="00000000">
      <w:r>
        <w:rPr>
          <w:rFonts w:hint="eastAsia"/>
        </w:rPr>
        <w:t xml:space="preserve">    s = s + i</w:t>
      </w:r>
    </w:p>
    <w:p w14:paraId="412B0ACA" w14:textId="77777777" w:rsidR="004B25AA" w:rsidRDefault="00000000">
      <w:pPr>
        <w:rPr>
          <w:lang w:eastAsia="zh-CN"/>
        </w:rPr>
      </w:pPr>
      <w:r>
        <w:rPr>
          <w:rFonts w:hint="eastAsia"/>
        </w:rPr>
        <w:t>print(s</w:t>
      </w:r>
      <w:r>
        <w:rPr>
          <w:rFonts w:hint="eastAsia"/>
          <w:lang w:eastAsia="zh-CN"/>
        </w:rPr>
        <w:t>）</w:t>
      </w:r>
    </w:p>
    <w:p w14:paraId="2B49BE9A" w14:textId="77777777" w:rsidR="004B25AA" w:rsidRDefault="00000000">
      <w:r>
        <w:rPr>
          <w:rFonts w:hint="eastAsia"/>
          <w:lang w:eastAsia="zh-CN"/>
        </w:rPr>
        <w:lastRenderedPageBreak/>
        <w:t xml:space="preserve">A. </w:t>
      </w:r>
      <w:r>
        <w:rPr>
          <w:rFonts w:hint="eastAsia"/>
        </w:rPr>
        <w:t>15</w:t>
      </w:r>
    </w:p>
    <w:p w14:paraId="4721DDE8" w14:textId="77777777" w:rsidR="004B25AA" w:rsidRDefault="00000000"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13</w:t>
      </w:r>
    </w:p>
    <w:p w14:paraId="794ADD74" w14:textId="77777777" w:rsidR="004B25AA" w:rsidRDefault="00000000"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4</w:t>
      </w:r>
    </w:p>
    <w:p w14:paraId="481E929E" w14:textId="77777777" w:rsidR="004B25AA" w:rsidRDefault="00000000"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10</w:t>
      </w:r>
    </w:p>
    <w:p w14:paraId="57EB8B64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</w:t>
      </w:r>
      <w:r>
        <w:rPr>
          <w:rFonts w:hint="eastAsia"/>
        </w:rPr>
        <w:t>C</w:t>
      </w:r>
    </w:p>
    <w:p w14:paraId="024F6CEC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</w:t>
      </w:r>
      <w:r>
        <w:rPr>
          <w:rFonts w:hint="eastAsia"/>
        </w:rPr>
        <w:t>continue</w:t>
      </w:r>
      <w:r>
        <w:rPr>
          <w:rFonts w:hint="eastAsia"/>
        </w:rPr>
        <w:t>语句会跳出本次循环，</w:t>
      </w:r>
      <w:r>
        <w:rPr>
          <w:rFonts w:hint="eastAsia"/>
        </w:rPr>
        <w:t>break</w:t>
      </w:r>
      <w:r>
        <w:rPr>
          <w:rFonts w:hint="eastAsia"/>
        </w:rPr>
        <w:t>语句会跳出整个循环，当</w:t>
      </w:r>
      <w:r>
        <w:rPr>
          <w:rFonts w:hint="eastAsia"/>
        </w:rPr>
        <w:t>i</w:t>
      </w:r>
      <w:r>
        <w:rPr>
          <w:rFonts w:hint="eastAsia"/>
        </w:rPr>
        <w:t>等于</w:t>
      </w:r>
      <w:r>
        <w:rPr>
          <w:rFonts w:hint="eastAsia"/>
        </w:rPr>
        <w:t>2</w:t>
      </w:r>
      <w:r>
        <w:rPr>
          <w:rFonts w:hint="eastAsia"/>
        </w:rPr>
        <w:t>时，跳出本次循环直接进入下一次循环，当</w:t>
      </w:r>
      <w:r>
        <w:rPr>
          <w:rFonts w:hint="eastAsia"/>
        </w:rPr>
        <w:t>i</w:t>
      </w:r>
      <w:r>
        <w:rPr>
          <w:rFonts w:hint="eastAsia"/>
        </w:rPr>
        <w:t>等于</w:t>
      </w:r>
      <w:r>
        <w:rPr>
          <w:rFonts w:hint="eastAsia"/>
        </w:rPr>
        <w:t>4</w:t>
      </w:r>
      <w:r>
        <w:rPr>
          <w:rFonts w:hint="eastAsia"/>
        </w:rPr>
        <w:t>时，跳出整个循环，因此</w:t>
      </w:r>
      <w:r>
        <w:rPr>
          <w:rFonts w:hint="eastAsia"/>
        </w:rPr>
        <w:t>s</w:t>
      </w:r>
      <w:r>
        <w:rPr>
          <w:rFonts w:hint="eastAsia"/>
        </w:rPr>
        <w:t>的计算结果为</w:t>
      </w:r>
      <w:r>
        <w:rPr>
          <w:rFonts w:hint="eastAsia"/>
        </w:rPr>
        <w:t>s=1+3=4</w:t>
      </w:r>
      <w:r>
        <w:rPr>
          <w:rFonts w:hint="eastAsia"/>
        </w:rPr>
        <w:t>。所以本题正确答案为</w:t>
      </w:r>
      <w:r>
        <w:rPr>
          <w:rFonts w:hint="eastAsia"/>
        </w:rPr>
        <w:t>C</w:t>
      </w:r>
      <w:r>
        <w:rPr>
          <w:rFonts w:hint="eastAsia"/>
        </w:rPr>
        <w:t>。</w:t>
      </w:r>
    </w:p>
    <w:p w14:paraId="3C125B4C" w14:textId="77777777" w:rsidR="004B25AA" w:rsidRDefault="00000000">
      <w:pPr>
        <w:rPr>
          <w:lang w:eastAsia="zh-CN"/>
        </w:rPr>
      </w:pPr>
      <w:r>
        <w:rPr>
          <w:rFonts w:hint="eastAsia"/>
        </w:rPr>
        <w:t>21.</w:t>
      </w:r>
      <w:r>
        <w:rPr>
          <w:rFonts w:hint="eastAsia"/>
        </w:rPr>
        <w:tab/>
      </w:r>
      <w:r>
        <w:rPr>
          <w:rFonts w:hint="eastAsia"/>
        </w:rPr>
        <w:t>要想把字符串</w:t>
      </w:r>
      <w:r>
        <w:rPr>
          <w:rFonts w:hint="eastAsia"/>
        </w:rPr>
        <w:t xml:space="preserve"> s = 'abc' </w:t>
      </w:r>
      <w:r>
        <w:rPr>
          <w:rFonts w:hint="eastAsia"/>
        </w:rPr>
        <w:t>转换成列表类型，以下选项中哪个命令是正确的？（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）</w:t>
      </w:r>
    </w:p>
    <w:p w14:paraId="274549FB" w14:textId="77777777" w:rsidR="004B25AA" w:rsidRDefault="00000000">
      <w:r>
        <w:rPr>
          <w:rFonts w:hint="eastAsia"/>
          <w:lang w:eastAsia="zh-CN"/>
        </w:rPr>
        <w:t xml:space="preserve">A. </w:t>
      </w:r>
      <w:r>
        <w:rPr>
          <w:rFonts w:hint="eastAsia"/>
        </w:rPr>
        <w:t>str(s)</w:t>
      </w:r>
    </w:p>
    <w:p w14:paraId="2833E4B9" w14:textId="77777777" w:rsidR="004B25AA" w:rsidRDefault="00000000"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int(s)</w:t>
      </w:r>
    </w:p>
    <w:p w14:paraId="69DA4C12" w14:textId="77777777" w:rsidR="004B25AA" w:rsidRDefault="00000000"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float(s)</w:t>
      </w:r>
    </w:p>
    <w:p w14:paraId="76A53796" w14:textId="77777777" w:rsidR="004B25AA" w:rsidRDefault="00000000"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list(s)</w:t>
      </w:r>
    </w:p>
    <w:p w14:paraId="3B5268A8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</w:t>
      </w:r>
      <w:r>
        <w:rPr>
          <w:rFonts w:hint="eastAsia"/>
        </w:rPr>
        <w:t>D</w:t>
      </w:r>
    </w:p>
    <w:p w14:paraId="6385D5E9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</w:t>
      </w:r>
      <w:r>
        <w:rPr>
          <w:rFonts w:hint="eastAsia"/>
        </w:rPr>
        <w:t>str()</w:t>
      </w:r>
      <w:r>
        <w:rPr>
          <w:rFonts w:hint="eastAsia"/>
        </w:rPr>
        <w:t>可以将其他类型的数据转换成字符串，</w:t>
      </w:r>
      <w:r>
        <w:rPr>
          <w:rFonts w:hint="eastAsia"/>
        </w:rPr>
        <w:t>int()</w:t>
      </w:r>
      <w:r>
        <w:rPr>
          <w:rFonts w:hint="eastAsia"/>
        </w:rPr>
        <w:t>可以将其他类型的数据转换成整数，</w:t>
      </w:r>
      <w:r>
        <w:rPr>
          <w:rFonts w:hint="eastAsia"/>
        </w:rPr>
        <w:t>float()</w:t>
      </w:r>
      <w:r>
        <w:rPr>
          <w:rFonts w:hint="eastAsia"/>
        </w:rPr>
        <w:t>可以将其他类型的数据转换成浮点数，</w:t>
      </w:r>
      <w:r>
        <w:rPr>
          <w:rFonts w:hint="eastAsia"/>
        </w:rPr>
        <w:t>list()</w:t>
      </w:r>
      <w:r>
        <w:rPr>
          <w:rFonts w:hint="eastAsia"/>
        </w:rPr>
        <w:t>可以将其他类型的数据转换成列表。所以本题正确答案为</w:t>
      </w:r>
      <w:r>
        <w:rPr>
          <w:rFonts w:hint="eastAsia"/>
        </w:rPr>
        <w:t>D</w:t>
      </w:r>
      <w:r>
        <w:rPr>
          <w:rFonts w:hint="eastAsia"/>
        </w:rPr>
        <w:t>。</w:t>
      </w:r>
    </w:p>
    <w:p w14:paraId="206C4687" w14:textId="77777777" w:rsidR="004B25AA" w:rsidRDefault="00000000">
      <w:pPr>
        <w:rPr>
          <w:lang w:eastAsia="zh-CN"/>
        </w:rPr>
      </w:pPr>
      <w:r>
        <w:rPr>
          <w:rFonts w:hint="eastAsia"/>
        </w:rPr>
        <w:t>22.</w:t>
      </w:r>
      <w:r>
        <w:rPr>
          <w:rFonts w:hint="eastAsia"/>
        </w:rPr>
        <w:tab/>
      </w:r>
      <w:r>
        <w:rPr>
          <w:rFonts w:hint="eastAsia"/>
        </w:rPr>
        <w:t>下列选项中，关于</w:t>
      </w:r>
      <w:r>
        <w:rPr>
          <w:rFonts w:hint="eastAsia"/>
        </w:rPr>
        <w:t>sort()</w:t>
      </w:r>
      <w:r>
        <w:rPr>
          <w:rFonts w:hint="eastAsia"/>
        </w:rPr>
        <w:t>和</w:t>
      </w:r>
      <w:r>
        <w:rPr>
          <w:rFonts w:hint="eastAsia"/>
        </w:rPr>
        <w:t>sorted()</w:t>
      </w:r>
      <w:r>
        <w:rPr>
          <w:rFonts w:hint="eastAsia"/>
        </w:rPr>
        <w:t>函数说法错误的是？（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）</w:t>
      </w:r>
    </w:p>
    <w:p w14:paraId="74DA7EAF" w14:textId="77777777" w:rsidR="004B25AA" w:rsidRDefault="00000000">
      <w:r>
        <w:rPr>
          <w:rFonts w:hint="eastAsia"/>
          <w:lang w:eastAsia="zh-CN"/>
        </w:rPr>
        <w:t xml:space="preserve">A. </w:t>
      </w:r>
      <w:r>
        <w:rPr>
          <w:rFonts w:hint="eastAsia"/>
        </w:rPr>
        <w:t>sort()</w:t>
      </w:r>
      <w:r>
        <w:rPr>
          <w:rFonts w:hint="eastAsia"/>
        </w:rPr>
        <w:t>函数是在原内存地址上进行排序，会改变原列表的值</w:t>
      </w:r>
    </w:p>
    <w:p w14:paraId="7D3AF103" w14:textId="77777777" w:rsidR="004B25AA" w:rsidRDefault="00000000"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sorted()</w:t>
      </w:r>
      <w:r>
        <w:rPr>
          <w:rFonts w:hint="eastAsia"/>
        </w:rPr>
        <w:t>函数是在原内存地址上进行排序，会改变原列表的值</w:t>
      </w:r>
    </w:p>
    <w:p w14:paraId="593D0071" w14:textId="77777777" w:rsidR="004B25AA" w:rsidRDefault="00000000"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sorted()</w:t>
      </w:r>
      <w:r>
        <w:rPr>
          <w:rFonts w:hint="eastAsia"/>
        </w:rPr>
        <w:t>函数会生成一个新的已排序列表，不会改变原列表的值</w:t>
      </w:r>
    </w:p>
    <w:p w14:paraId="1446CEBD" w14:textId="77777777" w:rsidR="004B25AA" w:rsidRDefault="00000000"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sort()</w:t>
      </w:r>
      <w:r>
        <w:rPr>
          <w:rFonts w:hint="eastAsia"/>
        </w:rPr>
        <w:t>函数默认是按照从小到大的顺序进行排序</w:t>
      </w:r>
    </w:p>
    <w:p w14:paraId="7B75DA69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</w:t>
      </w:r>
      <w:r>
        <w:rPr>
          <w:rFonts w:hint="eastAsia"/>
        </w:rPr>
        <w:t>B</w:t>
      </w:r>
    </w:p>
    <w:p w14:paraId="7348DF5C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</w:t>
      </w:r>
      <w:r>
        <w:rPr>
          <w:rFonts w:hint="eastAsia"/>
        </w:rPr>
        <w:t>sorted()</w:t>
      </w:r>
      <w:r>
        <w:rPr>
          <w:rFonts w:hint="eastAsia"/>
        </w:rPr>
        <w:t>函数会生成一个新的已排序列表，不会改变原列表的值。所以本题正确答案为</w:t>
      </w:r>
      <w:r>
        <w:rPr>
          <w:rFonts w:hint="eastAsia"/>
        </w:rPr>
        <w:t>B</w:t>
      </w:r>
      <w:r>
        <w:rPr>
          <w:rFonts w:hint="eastAsia"/>
        </w:rPr>
        <w:t>。</w:t>
      </w:r>
    </w:p>
    <w:p w14:paraId="4DADB7F2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23.</w:t>
      </w:r>
      <w:r>
        <w:rPr>
          <w:rFonts w:hint="eastAsia"/>
        </w:rPr>
        <w:tab/>
      </w:r>
      <w:r>
        <w:rPr>
          <w:rFonts w:hint="eastAsia"/>
        </w:rPr>
        <w:t>小明将自己的考试成绩保存到字典（</w:t>
      </w:r>
      <w:r>
        <w:rPr>
          <w:rFonts w:hint="eastAsia"/>
        </w:rPr>
        <w:t>dictionary</w:t>
      </w:r>
      <w:r>
        <w:rPr>
          <w:rFonts w:hint="eastAsia"/>
        </w:rPr>
        <w:t>）中，如下所示：</w:t>
      </w:r>
    </w:p>
    <w:p w14:paraId="1C768B91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dict1 = {'</w:t>
      </w:r>
      <w:r>
        <w:rPr>
          <w:rFonts w:hint="eastAsia"/>
        </w:rPr>
        <w:t>语文</w:t>
      </w:r>
      <w:r>
        <w:rPr>
          <w:rFonts w:hint="eastAsia"/>
        </w:rPr>
        <w:t>':90,'</w:t>
      </w:r>
      <w:r>
        <w:rPr>
          <w:rFonts w:hint="eastAsia"/>
        </w:rPr>
        <w:t>数学</w:t>
      </w:r>
      <w:r>
        <w:rPr>
          <w:rFonts w:hint="eastAsia"/>
        </w:rPr>
        <w:t>':95,'</w:t>
      </w:r>
      <w:r>
        <w:rPr>
          <w:rFonts w:hint="eastAsia"/>
        </w:rPr>
        <w:t>英语</w:t>
      </w:r>
      <w:r>
        <w:rPr>
          <w:rFonts w:hint="eastAsia"/>
        </w:rPr>
        <w:t>':98}</w:t>
      </w:r>
    </w:p>
    <w:p w14:paraId="0AD50C8D" w14:textId="77777777" w:rsidR="004B25AA" w:rsidRDefault="00000000">
      <w:r>
        <w:rPr>
          <w:rFonts w:hint="eastAsia"/>
        </w:rPr>
        <w:lastRenderedPageBreak/>
        <w:t>经过核对发现数学少加了</w:t>
      </w:r>
      <w:r>
        <w:rPr>
          <w:rFonts w:hint="eastAsia"/>
        </w:rPr>
        <w:t>2</w:t>
      </w:r>
      <w:r>
        <w:rPr>
          <w:rFonts w:hint="eastAsia"/>
        </w:rPr>
        <w:t>分，现在想修改字典中的数学成绩为</w:t>
      </w:r>
      <w:r>
        <w:rPr>
          <w:rFonts w:hint="eastAsia"/>
        </w:rPr>
        <w:t>97</w:t>
      </w:r>
      <w:r>
        <w:rPr>
          <w:rFonts w:hint="eastAsia"/>
        </w:rPr>
        <w:t>，下列哪个程序可以实现此功能？（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2A4F2CA7" w14:textId="77777777" w:rsidR="004B25AA" w:rsidRDefault="00000000">
      <w:r>
        <w:rPr>
          <w:rFonts w:hint="eastAsia"/>
          <w:lang w:eastAsia="zh-CN"/>
        </w:rPr>
        <w:t xml:space="preserve">A. </w:t>
      </w:r>
      <w:r>
        <w:rPr>
          <w:rFonts w:hint="eastAsia"/>
        </w:rPr>
        <w:t>dict1[1] = 97</w:t>
      </w:r>
    </w:p>
    <w:p w14:paraId="3A70DBAF" w14:textId="77777777" w:rsidR="004B25AA" w:rsidRDefault="00000000"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dict1[1][</w:t>
      </w:r>
      <w:r>
        <w:rPr>
          <w:lang w:eastAsia="zh-CN"/>
        </w:rPr>
        <w:t>‘</w:t>
      </w:r>
      <w:r>
        <w:rPr>
          <w:rFonts w:hint="eastAsia"/>
        </w:rPr>
        <w:t>数学</w:t>
      </w:r>
      <w:r>
        <w:rPr>
          <w:lang w:eastAsia="zh-CN"/>
        </w:rPr>
        <w:t>’</w:t>
      </w:r>
      <w:r>
        <w:rPr>
          <w:rFonts w:hint="eastAsia"/>
        </w:rPr>
        <w:t>] = 97</w:t>
      </w:r>
    </w:p>
    <w:p w14:paraId="16A89A53" w14:textId="77777777" w:rsidR="004B25AA" w:rsidRDefault="00000000"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dict1[95] = 97</w:t>
      </w:r>
    </w:p>
    <w:p w14:paraId="5D351C25" w14:textId="77777777" w:rsidR="004B25AA" w:rsidRDefault="00000000"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dict1['</w:t>
      </w:r>
      <w:r>
        <w:rPr>
          <w:rFonts w:hint="eastAsia"/>
        </w:rPr>
        <w:t>数学</w:t>
      </w:r>
      <w:r>
        <w:rPr>
          <w:rFonts w:hint="eastAsia"/>
        </w:rPr>
        <w:t>'] = 97</w:t>
      </w:r>
    </w:p>
    <w:p w14:paraId="5985A7E8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</w:t>
      </w:r>
      <w:r>
        <w:rPr>
          <w:rFonts w:hint="eastAsia"/>
        </w:rPr>
        <w:t>D</w:t>
      </w:r>
    </w:p>
    <w:p w14:paraId="778761C5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：考察访问字典值的方法，字典取值时使用</w:t>
      </w:r>
      <w:r>
        <w:rPr>
          <w:rFonts w:hint="eastAsia"/>
        </w:rPr>
        <w:t>key</w:t>
      </w:r>
      <w:r>
        <w:rPr>
          <w:rFonts w:hint="eastAsia"/>
        </w:rPr>
        <w:t>。</w:t>
      </w:r>
    </w:p>
    <w:p w14:paraId="1FBEB163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24.</w:t>
      </w:r>
      <w:r>
        <w:rPr>
          <w:rFonts w:hint="eastAsia"/>
        </w:rPr>
        <w:tab/>
      </w:r>
      <w:r>
        <w:rPr>
          <w:rFonts w:hint="eastAsia"/>
        </w:rPr>
        <w:t>定义字典</w:t>
      </w:r>
      <w:r>
        <w:rPr>
          <w:rFonts w:hint="eastAsia"/>
        </w:rPr>
        <w:t xml:space="preserve"> dict1 = {'</w:t>
      </w:r>
      <w:r>
        <w:rPr>
          <w:rFonts w:hint="eastAsia"/>
        </w:rPr>
        <w:t>姓名</w:t>
      </w:r>
      <w:r>
        <w:rPr>
          <w:rFonts w:hint="eastAsia"/>
        </w:rPr>
        <w:t>':'</w:t>
      </w:r>
      <w:r>
        <w:rPr>
          <w:rFonts w:hint="eastAsia"/>
        </w:rPr>
        <w:t>王小明</w:t>
      </w:r>
      <w:r>
        <w:rPr>
          <w:rFonts w:hint="eastAsia"/>
        </w:rPr>
        <w:t>', '</w:t>
      </w:r>
      <w:r>
        <w:rPr>
          <w:rFonts w:hint="eastAsia"/>
        </w:rPr>
        <w:t>性别</w:t>
      </w:r>
      <w:r>
        <w:rPr>
          <w:rFonts w:hint="eastAsia"/>
        </w:rPr>
        <w:t>':'</w:t>
      </w:r>
      <w:r>
        <w:rPr>
          <w:rFonts w:hint="eastAsia"/>
        </w:rPr>
        <w:t>男</w:t>
      </w:r>
      <w:r>
        <w:rPr>
          <w:rFonts w:hint="eastAsia"/>
        </w:rPr>
        <w:t>','</w:t>
      </w:r>
      <w:r>
        <w:rPr>
          <w:rFonts w:hint="eastAsia"/>
        </w:rPr>
        <w:t>身高</w:t>
      </w:r>
      <w:r>
        <w:rPr>
          <w:rFonts w:hint="eastAsia"/>
        </w:rPr>
        <w:t>':'150cm', '</w:t>
      </w:r>
      <w:r>
        <w:rPr>
          <w:rFonts w:hint="eastAsia"/>
        </w:rPr>
        <w:t>体重</w:t>
      </w:r>
      <w:r>
        <w:rPr>
          <w:rFonts w:hint="eastAsia"/>
        </w:rPr>
        <w:t xml:space="preserve">':'40kg'}  </w:t>
      </w:r>
      <w:r>
        <w:rPr>
          <w:rFonts w:hint="eastAsia"/>
        </w:rPr>
        <w:t>保存了小明的个人信息，输入如下程序并执行后，</w:t>
      </w:r>
    </w:p>
    <w:p w14:paraId="71A7EF50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dict1['</w:t>
      </w:r>
      <w:r>
        <w:rPr>
          <w:rFonts w:hint="eastAsia"/>
        </w:rPr>
        <w:t>爱好</w:t>
      </w:r>
      <w:r>
        <w:rPr>
          <w:rFonts w:hint="eastAsia"/>
        </w:rPr>
        <w:t>'] = '</w:t>
      </w:r>
      <w:r>
        <w:rPr>
          <w:rFonts w:hint="eastAsia"/>
        </w:rPr>
        <w:t>篮球</w:t>
      </w:r>
      <w:r>
        <w:rPr>
          <w:rFonts w:hint="eastAsia"/>
        </w:rPr>
        <w:t>'</w:t>
      </w:r>
    </w:p>
    <w:p w14:paraId="5294D3C9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dict1['</w:t>
      </w:r>
      <w:r>
        <w:rPr>
          <w:rFonts w:hint="eastAsia"/>
        </w:rPr>
        <w:t>体重</w:t>
      </w:r>
      <w:r>
        <w:rPr>
          <w:rFonts w:hint="eastAsia"/>
        </w:rPr>
        <w:t>'] = '42kg'</w:t>
      </w:r>
    </w:p>
    <w:p w14:paraId="328DAC4C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del dict1['</w:t>
      </w:r>
      <w:r>
        <w:rPr>
          <w:rFonts w:hint="eastAsia"/>
        </w:rPr>
        <w:t>性别</w:t>
      </w:r>
      <w:r>
        <w:rPr>
          <w:rFonts w:hint="eastAsia"/>
        </w:rPr>
        <w:t>']</w:t>
      </w:r>
    </w:p>
    <w:p w14:paraId="0017B721" w14:textId="77777777" w:rsidR="004B25AA" w:rsidRDefault="00000000">
      <w:r>
        <w:rPr>
          <w:rFonts w:hint="eastAsia"/>
        </w:rPr>
        <w:t>请问字典</w:t>
      </w:r>
      <w:r>
        <w:rPr>
          <w:rFonts w:hint="eastAsia"/>
        </w:rPr>
        <w:t>dict1</w:t>
      </w:r>
      <w:r>
        <w:rPr>
          <w:rFonts w:hint="eastAsia"/>
        </w:rPr>
        <w:t>中的内容为？（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28D92676" w14:textId="77777777" w:rsidR="004B25AA" w:rsidRDefault="00000000">
      <w:r>
        <w:rPr>
          <w:rFonts w:hint="eastAsia"/>
          <w:lang w:eastAsia="zh-CN"/>
        </w:rPr>
        <w:t xml:space="preserve">A. </w:t>
      </w:r>
      <w:r>
        <w:rPr>
          <w:rFonts w:hint="eastAsia"/>
        </w:rPr>
        <w:t>{'</w:t>
      </w:r>
      <w:r>
        <w:rPr>
          <w:rFonts w:hint="eastAsia"/>
        </w:rPr>
        <w:t>姓名</w:t>
      </w:r>
      <w:r>
        <w:rPr>
          <w:rFonts w:hint="eastAsia"/>
        </w:rPr>
        <w:t>':'</w:t>
      </w:r>
      <w:r>
        <w:rPr>
          <w:rFonts w:hint="eastAsia"/>
        </w:rPr>
        <w:t>王小明</w:t>
      </w:r>
      <w:r>
        <w:rPr>
          <w:rFonts w:hint="eastAsia"/>
        </w:rPr>
        <w:t>', '</w:t>
      </w:r>
      <w:r>
        <w:rPr>
          <w:rFonts w:hint="eastAsia"/>
        </w:rPr>
        <w:t>性别</w:t>
      </w:r>
      <w:r>
        <w:rPr>
          <w:rFonts w:hint="eastAsia"/>
        </w:rPr>
        <w:t>':'</w:t>
      </w:r>
      <w:r>
        <w:rPr>
          <w:rFonts w:hint="eastAsia"/>
        </w:rPr>
        <w:t>男</w:t>
      </w:r>
      <w:r>
        <w:rPr>
          <w:rFonts w:hint="eastAsia"/>
        </w:rPr>
        <w:t>','</w:t>
      </w:r>
      <w:r>
        <w:rPr>
          <w:rFonts w:hint="eastAsia"/>
        </w:rPr>
        <w:t>身高</w:t>
      </w:r>
      <w:r>
        <w:rPr>
          <w:rFonts w:hint="eastAsia"/>
        </w:rPr>
        <w:t>':'150cm', '</w:t>
      </w:r>
      <w:r>
        <w:rPr>
          <w:rFonts w:hint="eastAsia"/>
        </w:rPr>
        <w:t>体重</w:t>
      </w:r>
      <w:r>
        <w:rPr>
          <w:rFonts w:hint="eastAsia"/>
        </w:rPr>
        <w:t>':'40kg'}</w:t>
      </w:r>
    </w:p>
    <w:p w14:paraId="2DA53C8F" w14:textId="77777777" w:rsidR="004B25AA" w:rsidRDefault="00000000"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{'</w:t>
      </w:r>
      <w:r>
        <w:rPr>
          <w:rFonts w:hint="eastAsia"/>
        </w:rPr>
        <w:t>姓名</w:t>
      </w:r>
      <w:r>
        <w:rPr>
          <w:rFonts w:hint="eastAsia"/>
        </w:rPr>
        <w:t>':'</w:t>
      </w:r>
      <w:r>
        <w:rPr>
          <w:rFonts w:hint="eastAsia"/>
        </w:rPr>
        <w:t>王小明</w:t>
      </w:r>
      <w:r>
        <w:rPr>
          <w:rFonts w:hint="eastAsia"/>
        </w:rPr>
        <w:t>', '</w:t>
      </w:r>
      <w:r>
        <w:rPr>
          <w:rFonts w:hint="eastAsia"/>
        </w:rPr>
        <w:t>性别</w:t>
      </w:r>
      <w:r>
        <w:rPr>
          <w:rFonts w:hint="eastAsia"/>
        </w:rPr>
        <w:t>':'</w:t>
      </w:r>
      <w:r>
        <w:rPr>
          <w:rFonts w:hint="eastAsia"/>
        </w:rPr>
        <w:t>男</w:t>
      </w:r>
      <w:r>
        <w:rPr>
          <w:rFonts w:hint="eastAsia"/>
        </w:rPr>
        <w:t>','</w:t>
      </w:r>
      <w:r>
        <w:rPr>
          <w:rFonts w:hint="eastAsia"/>
        </w:rPr>
        <w:t>身高</w:t>
      </w:r>
      <w:r>
        <w:rPr>
          <w:rFonts w:hint="eastAsia"/>
        </w:rPr>
        <w:t>':'150cm', '</w:t>
      </w:r>
      <w:r>
        <w:rPr>
          <w:rFonts w:hint="eastAsia"/>
        </w:rPr>
        <w:t>体重</w:t>
      </w:r>
      <w:r>
        <w:rPr>
          <w:rFonts w:hint="eastAsia"/>
        </w:rPr>
        <w:t>':'40kg', '</w:t>
      </w:r>
      <w:r>
        <w:rPr>
          <w:rFonts w:hint="eastAsia"/>
        </w:rPr>
        <w:t>爱好</w:t>
      </w:r>
      <w:r>
        <w:rPr>
          <w:rFonts w:hint="eastAsia"/>
        </w:rPr>
        <w:t>': '</w:t>
      </w:r>
      <w:r>
        <w:rPr>
          <w:rFonts w:hint="eastAsia"/>
        </w:rPr>
        <w:t>篮球</w:t>
      </w:r>
      <w:r>
        <w:rPr>
          <w:rFonts w:hint="eastAsia"/>
        </w:rPr>
        <w:t>'}</w:t>
      </w:r>
    </w:p>
    <w:p w14:paraId="37110A33" w14:textId="77777777" w:rsidR="004B25AA" w:rsidRDefault="00000000"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{'</w:t>
      </w:r>
      <w:r>
        <w:rPr>
          <w:rFonts w:hint="eastAsia"/>
        </w:rPr>
        <w:t>姓名</w:t>
      </w:r>
      <w:r>
        <w:rPr>
          <w:rFonts w:hint="eastAsia"/>
        </w:rPr>
        <w:t>':'</w:t>
      </w:r>
      <w:r>
        <w:rPr>
          <w:rFonts w:hint="eastAsia"/>
        </w:rPr>
        <w:t>王小明</w:t>
      </w:r>
      <w:r>
        <w:rPr>
          <w:rFonts w:hint="eastAsia"/>
        </w:rPr>
        <w:t>', '</w:t>
      </w:r>
      <w:r>
        <w:rPr>
          <w:rFonts w:hint="eastAsia"/>
        </w:rPr>
        <w:t>身高</w:t>
      </w:r>
      <w:r>
        <w:rPr>
          <w:rFonts w:hint="eastAsia"/>
        </w:rPr>
        <w:t>': '150cm', '</w:t>
      </w:r>
      <w:r>
        <w:rPr>
          <w:rFonts w:hint="eastAsia"/>
        </w:rPr>
        <w:t>体重</w:t>
      </w:r>
      <w:r>
        <w:rPr>
          <w:rFonts w:hint="eastAsia"/>
        </w:rPr>
        <w:t>': '40kg', '</w:t>
      </w:r>
      <w:r>
        <w:rPr>
          <w:rFonts w:hint="eastAsia"/>
        </w:rPr>
        <w:t>爱好</w:t>
      </w:r>
      <w:r>
        <w:rPr>
          <w:rFonts w:hint="eastAsia"/>
        </w:rPr>
        <w:t>': '</w:t>
      </w:r>
      <w:r>
        <w:rPr>
          <w:rFonts w:hint="eastAsia"/>
        </w:rPr>
        <w:t>篮球</w:t>
      </w:r>
      <w:r>
        <w:rPr>
          <w:rFonts w:hint="eastAsia"/>
        </w:rPr>
        <w:t>'}</w:t>
      </w:r>
    </w:p>
    <w:p w14:paraId="23C10E9C" w14:textId="77777777" w:rsidR="004B25AA" w:rsidRDefault="00000000"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{'</w:t>
      </w:r>
      <w:r>
        <w:rPr>
          <w:rFonts w:hint="eastAsia"/>
        </w:rPr>
        <w:t>姓名</w:t>
      </w:r>
      <w:r>
        <w:rPr>
          <w:rFonts w:hint="eastAsia"/>
        </w:rPr>
        <w:t>':'</w:t>
      </w:r>
      <w:r>
        <w:rPr>
          <w:rFonts w:hint="eastAsia"/>
        </w:rPr>
        <w:t>王小明</w:t>
      </w:r>
      <w:r>
        <w:rPr>
          <w:rFonts w:hint="eastAsia"/>
        </w:rPr>
        <w:t>', '</w:t>
      </w:r>
      <w:r>
        <w:rPr>
          <w:rFonts w:hint="eastAsia"/>
        </w:rPr>
        <w:t>身高</w:t>
      </w:r>
      <w:r>
        <w:rPr>
          <w:rFonts w:hint="eastAsia"/>
        </w:rPr>
        <w:t>': '150cm', '</w:t>
      </w:r>
      <w:r>
        <w:rPr>
          <w:rFonts w:hint="eastAsia"/>
        </w:rPr>
        <w:t>体重</w:t>
      </w:r>
      <w:r>
        <w:rPr>
          <w:rFonts w:hint="eastAsia"/>
        </w:rPr>
        <w:t>': '42kg', '</w:t>
      </w:r>
      <w:r>
        <w:rPr>
          <w:rFonts w:hint="eastAsia"/>
        </w:rPr>
        <w:t>爱好</w:t>
      </w:r>
      <w:r>
        <w:rPr>
          <w:rFonts w:hint="eastAsia"/>
        </w:rPr>
        <w:t>': '</w:t>
      </w:r>
      <w:r>
        <w:rPr>
          <w:rFonts w:hint="eastAsia"/>
        </w:rPr>
        <w:t>篮球</w:t>
      </w:r>
      <w:r>
        <w:rPr>
          <w:rFonts w:hint="eastAsia"/>
        </w:rPr>
        <w:t>'}</w:t>
      </w:r>
    </w:p>
    <w:p w14:paraId="405A4679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</w:t>
      </w:r>
      <w:r>
        <w:rPr>
          <w:rFonts w:hint="eastAsia"/>
        </w:rPr>
        <w:t>D</w:t>
      </w:r>
    </w:p>
    <w:p w14:paraId="624E5497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：考察字典的内容的新增、修改和删除。</w:t>
      </w:r>
    </w:p>
    <w:p w14:paraId="72100D61" w14:textId="77777777" w:rsidR="004B25AA" w:rsidRDefault="00000000">
      <w:r>
        <w:rPr>
          <w:rFonts w:hint="eastAsia"/>
        </w:rPr>
        <w:t>25.</w:t>
      </w:r>
      <w:r>
        <w:rPr>
          <w:rFonts w:hint="eastAsia"/>
        </w:rPr>
        <w:tab/>
      </w:r>
      <w:r>
        <w:rPr>
          <w:rFonts w:hint="eastAsia"/>
        </w:rPr>
        <w:t>小明用</w:t>
      </w:r>
      <w:r>
        <w:rPr>
          <w:rFonts w:hint="eastAsia"/>
        </w:rPr>
        <w:t>Python</w:t>
      </w:r>
      <w:r>
        <w:rPr>
          <w:rFonts w:hint="eastAsia"/>
        </w:rPr>
        <w:t>编写了一个狗狗与人类年龄的转化程序如下，</w:t>
      </w:r>
    </w:p>
    <w:p w14:paraId="6CDE2AFC" w14:textId="77777777" w:rsidR="004B25AA" w:rsidRDefault="00000000">
      <w:r>
        <w:rPr>
          <w:rFonts w:hint="eastAsia"/>
        </w:rPr>
        <w:t>age = int(input("</w:t>
      </w:r>
      <w:r>
        <w:rPr>
          <w:rFonts w:hint="eastAsia"/>
        </w:rPr>
        <w:t>请输入狗狗年龄</w:t>
      </w:r>
      <w:r>
        <w:rPr>
          <w:rFonts w:hint="eastAsia"/>
        </w:rPr>
        <w:t>: "))</w:t>
      </w:r>
    </w:p>
    <w:p w14:paraId="22240334" w14:textId="77777777" w:rsidR="004B25AA" w:rsidRDefault="00000000">
      <w:r>
        <w:rPr>
          <w:rFonts w:hint="eastAsia"/>
        </w:rPr>
        <w:t>print("</w:t>
      </w:r>
      <w:r>
        <w:rPr>
          <w:rFonts w:hint="eastAsia"/>
        </w:rPr>
        <w:t>狗狗与人类年龄转换</w:t>
      </w:r>
      <w:r>
        <w:rPr>
          <w:rFonts w:hint="eastAsia"/>
        </w:rPr>
        <w:t>")</w:t>
      </w:r>
    </w:p>
    <w:p w14:paraId="5A9BACE4" w14:textId="77777777" w:rsidR="004B25AA" w:rsidRDefault="00000000">
      <w:r>
        <w:rPr>
          <w:rFonts w:hint="eastAsia"/>
        </w:rPr>
        <w:t xml:space="preserve">if age &lt; 0:  </w:t>
      </w:r>
    </w:p>
    <w:p w14:paraId="2144A037" w14:textId="77777777" w:rsidR="004B25AA" w:rsidRDefault="00000000">
      <w:r>
        <w:rPr>
          <w:rFonts w:hint="eastAsia"/>
        </w:rPr>
        <w:t xml:space="preserve">    print("</w:t>
      </w:r>
      <w:r>
        <w:rPr>
          <w:rFonts w:hint="eastAsia"/>
        </w:rPr>
        <w:t>请输入大于</w:t>
      </w:r>
      <w:r>
        <w:rPr>
          <w:rFonts w:hint="eastAsia"/>
        </w:rPr>
        <w:t>0</w:t>
      </w:r>
      <w:r>
        <w:rPr>
          <w:rFonts w:hint="eastAsia"/>
        </w:rPr>
        <w:t>的年龄</w:t>
      </w:r>
      <w:r>
        <w:rPr>
          <w:rFonts w:hint="eastAsia"/>
        </w:rPr>
        <w:t xml:space="preserve">!") </w:t>
      </w:r>
    </w:p>
    <w:p w14:paraId="60C31B58" w14:textId="77777777" w:rsidR="004B25AA" w:rsidRDefault="00000000">
      <w:r>
        <w:rPr>
          <w:rFonts w:hint="eastAsia"/>
        </w:rPr>
        <w:t xml:space="preserve">elif age == 1:  </w:t>
      </w:r>
    </w:p>
    <w:p w14:paraId="37FCF61B" w14:textId="77777777" w:rsidR="004B25AA" w:rsidRDefault="00000000">
      <w:r>
        <w:rPr>
          <w:rFonts w:hint="eastAsia"/>
        </w:rPr>
        <w:lastRenderedPageBreak/>
        <w:t xml:space="preserve">    print("</w:t>
      </w:r>
      <w:r>
        <w:rPr>
          <w:rFonts w:hint="eastAsia"/>
        </w:rPr>
        <w:t>约等于人类年龄</w:t>
      </w:r>
      <w:r>
        <w:rPr>
          <w:rFonts w:hint="eastAsia"/>
        </w:rPr>
        <w:t>14</w:t>
      </w:r>
      <w:r>
        <w:rPr>
          <w:rFonts w:hint="eastAsia"/>
        </w:rPr>
        <w:t>岁</w:t>
      </w:r>
      <w:r>
        <w:rPr>
          <w:rFonts w:hint="eastAsia"/>
        </w:rPr>
        <w:t xml:space="preserve">") </w:t>
      </w:r>
    </w:p>
    <w:p w14:paraId="7E7A3C4D" w14:textId="77777777" w:rsidR="004B25AA" w:rsidRDefault="00000000">
      <w:r>
        <w:rPr>
          <w:rFonts w:hint="eastAsia"/>
        </w:rPr>
        <w:t xml:space="preserve">elif age == 2:  </w:t>
      </w:r>
    </w:p>
    <w:p w14:paraId="326855A7" w14:textId="77777777" w:rsidR="004B25AA" w:rsidRDefault="00000000">
      <w:r>
        <w:rPr>
          <w:rFonts w:hint="eastAsia"/>
        </w:rPr>
        <w:t xml:space="preserve">    print("</w:t>
      </w:r>
      <w:r>
        <w:rPr>
          <w:rFonts w:hint="eastAsia"/>
        </w:rPr>
        <w:t>约等于人类年龄</w:t>
      </w:r>
      <w:r>
        <w:rPr>
          <w:rFonts w:hint="eastAsia"/>
        </w:rPr>
        <w:t>22</w:t>
      </w:r>
      <w:r>
        <w:rPr>
          <w:rFonts w:hint="eastAsia"/>
        </w:rPr>
        <w:t>岁</w:t>
      </w:r>
      <w:r>
        <w:rPr>
          <w:rFonts w:hint="eastAsia"/>
        </w:rPr>
        <w:t xml:space="preserve">") </w:t>
      </w:r>
    </w:p>
    <w:p w14:paraId="67AAAEEC" w14:textId="77777777" w:rsidR="004B25AA" w:rsidRDefault="00000000">
      <w:r>
        <w:rPr>
          <w:rFonts w:hint="eastAsia"/>
        </w:rPr>
        <w:t>elif age &gt; 2:</w:t>
      </w:r>
    </w:p>
    <w:p w14:paraId="1A0589F9" w14:textId="77777777" w:rsidR="004B25AA" w:rsidRDefault="00000000">
      <w:r>
        <w:rPr>
          <w:rFonts w:hint="eastAsia"/>
        </w:rPr>
        <w:t xml:space="preserve">    human = 22 + (age -2)*5</w:t>
      </w:r>
    </w:p>
    <w:p w14:paraId="618AE10F" w14:textId="77777777" w:rsidR="004B25AA" w:rsidRDefault="00000000">
      <w:r>
        <w:rPr>
          <w:rFonts w:hint="eastAsia"/>
        </w:rPr>
        <w:t xml:space="preserve">    print("</w:t>
      </w:r>
      <w:r>
        <w:rPr>
          <w:rFonts w:hint="eastAsia"/>
        </w:rPr>
        <w:t>约等于人类年龄</w:t>
      </w:r>
      <w:r>
        <w:rPr>
          <w:rFonts w:hint="eastAsia"/>
        </w:rPr>
        <w:t>: ", human)</w:t>
      </w:r>
    </w:p>
    <w:p w14:paraId="27E8E0DB" w14:textId="77777777" w:rsidR="004B25AA" w:rsidRDefault="00000000">
      <w:pPr>
        <w:rPr>
          <w:lang w:eastAsia="zh-CN"/>
        </w:rPr>
      </w:pPr>
      <w:r>
        <w:rPr>
          <w:rFonts w:hint="eastAsia"/>
        </w:rPr>
        <w:t>假设小明家狗狗现在</w:t>
      </w:r>
      <w:r>
        <w:rPr>
          <w:rFonts w:hint="eastAsia"/>
        </w:rPr>
        <w:t>4</w:t>
      </w:r>
      <w:r>
        <w:rPr>
          <w:rFonts w:hint="eastAsia"/>
        </w:rPr>
        <w:t>岁，请问相当于人类年龄几岁？（</w:t>
      </w:r>
      <w:r>
        <w:rPr>
          <w:rFonts w:hint="eastAsia"/>
        </w:rPr>
        <w:t xml:space="preserve"> </w:t>
      </w:r>
      <w:r>
        <w:rPr>
          <w:rFonts w:hint="eastAsia"/>
          <w:lang w:eastAsia="zh-CN"/>
        </w:rPr>
        <w:t>）</w:t>
      </w:r>
    </w:p>
    <w:p w14:paraId="2C06F452" w14:textId="77777777" w:rsidR="004B25AA" w:rsidRDefault="00000000">
      <w:r>
        <w:rPr>
          <w:rFonts w:hint="eastAsia"/>
          <w:lang w:eastAsia="zh-CN"/>
        </w:rPr>
        <w:t xml:space="preserve">A. </w:t>
      </w:r>
      <w:r>
        <w:rPr>
          <w:rFonts w:hint="eastAsia"/>
        </w:rPr>
        <w:t>14</w:t>
      </w:r>
    </w:p>
    <w:p w14:paraId="21D7C190" w14:textId="77777777" w:rsidR="004B25AA" w:rsidRDefault="00000000">
      <w:r>
        <w:rPr>
          <w:rFonts w:hint="eastAsia"/>
        </w:rPr>
        <w:t>B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22</w:t>
      </w:r>
    </w:p>
    <w:p w14:paraId="6D2967A2" w14:textId="77777777" w:rsidR="004B25AA" w:rsidRDefault="00000000">
      <w:r>
        <w:rPr>
          <w:rFonts w:hint="eastAsia"/>
        </w:rPr>
        <w:t>C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31</w:t>
      </w:r>
    </w:p>
    <w:p w14:paraId="6879A623" w14:textId="77777777" w:rsidR="004B25AA" w:rsidRDefault="00000000">
      <w:r>
        <w:rPr>
          <w:rFonts w:hint="eastAsia"/>
        </w:rPr>
        <w:t>D</w:t>
      </w:r>
      <w:r>
        <w:rPr>
          <w:rFonts w:hint="eastAsia"/>
          <w:lang w:eastAsia="zh-CN"/>
        </w:rPr>
        <w:t xml:space="preserve">. </w:t>
      </w:r>
      <w:r>
        <w:rPr>
          <w:rFonts w:hint="eastAsia"/>
        </w:rPr>
        <w:t>32</w:t>
      </w:r>
    </w:p>
    <w:p w14:paraId="1DE78953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</w:t>
      </w:r>
      <w:r>
        <w:rPr>
          <w:rFonts w:hint="eastAsia"/>
        </w:rPr>
        <w:t>D</w:t>
      </w:r>
    </w:p>
    <w:p w14:paraId="568BEB40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：考察条件判断语句</w:t>
      </w:r>
      <w:r>
        <w:rPr>
          <w:rFonts w:hint="eastAsia"/>
        </w:rPr>
        <w:t xml:space="preserve">if-elif-elif </w:t>
      </w:r>
      <w:r>
        <w:rPr>
          <w:rFonts w:hint="eastAsia"/>
        </w:rPr>
        <w:t>和</w:t>
      </w:r>
      <w:r>
        <w:rPr>
          <w:rFonts w:hint="eastAsia"/>
        </w:rPr>
        <w:t xml:space="preserve"> </w:t>
      </w:r>
      <w:r>
        <w:rPr>
          <w:rFonts w:hint="eastAsia"/>
        </w:rPr>
        <w:t>简单计算，输入</w:t>
      </w:r>
      <w:r>
        <w:rPr>
          <w:rFonts w:hint="eastAsia"/>
        </w:rPr>
        <w:t>4</w:t>
      </w:r>
      <w:r>
        <w:rPr>
          <w:rFonts w:hint="eastAsia"/>
        </w:rPr>
        <w:t>时，计算</w:t>
      </w:r>
      <w:r>
        <w:rPr>
          <w:rFonts w:hint="eastAsia"/>
        </w:rPr>
        <w:t xml:space="preserve"> 22 + </w:t>
      </w:r>
      <w:r>
        <w:rPr>
          <w:rFonts w:hint="eastAsia"/>
        </w:rPr>
        <w:t>（</w:t>
      </w:r>
      <w:r>
        <w:rPr>
          <w:rFonts w:hint="eastAsia"/>
        </w:rPr>
        <w:t>4-2</w:t>
      </w:r>
      <w:r>
        <w:rPr>
          <w:rFonts w:hint="eastAsia"/>
        </w:rPr>
        <w:t>）</w:t>
      </w:r>
      <w:r>
        <w:rPr>
          <w:rFonts w:hint="eastAsia"/>
        </w:rPr>
        <w:t>*5 = 32</w:t>
      </w:r>
      <w:r>
        <w:rPr>
          <w:rFonts w:hint="eastAsia"/>
        </w:rPr>
        <w:t>，故选</w:t>
      </w:r>
      <w:r>
        <w:rPr>
          <w:rFonts w:hint="eastAsia"/>
        </w:rPr>
        <w:t>D</w:t>
      </w:r>
      <w:r>
        <w:rPr>
          <w:rFonts w:hint="eastAsia"/>
        </w:rPr>
        <w:t>。</w:t>
      </w:r>
    </w:p>
    <w:p w14:paraId="50CCD5A2" w14:textId="77777777" w:rsidR="004B25AA" w:rsidRDefault="00000000">
      <w:r>
        <w:rPr>
          <w:rFonts w:hint="eastAsia"/>
        </w:rPr>
        <w:t>二、判断题</w:t>
      </w:r>
      <w:r>
        <w:rPr>
          <w:rFonts w:hint="eastAsia"/>
        </w:rPr>
        <w:t>(</w:t>
      </w:r>
      <w:r>
        <w:rPr>
          <w:rFonts w:hint="eastAsia"/>
        </w:rPr>
        <w:t>共</w:t>
      </w:r>
      <w:r>
        <w:rPr>
          <w:rFonts w:hint="eastAsia"/>
        </w:rPr>
        <w:t>10</w:t>
      </w:r>
      <w:r>
        <w:rPr>
          <w:rFonts w:hint="eastAsia"/>
        </w:rPr>
        <w:t>题，共</w:t>
      </w:r>
      <w:r>
        <w:rPr>
          <w:rFonts w:hint="eastAsia"/>
        </w:rPr>
        <w:t>20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5D2C8A75" w14:textId="77777777" w:rsidR="004B25AA" w:rsidRDefault="00000000">
      <w:r>
        <w:rPr>
          <w:rFonts w:hint="eastAsia"/>
        </w:rPr>
        <w:t>26.</w:t>
      </w:r>
      <w:r>
        <w:rPr>
          <w:rFonts w:hint="eastAsia"/>
        </w:rPr>
        <w:tab/>
      </w:r>
      <w:r>
        <w:rPr>
          <w:rFonts w:hint="eastAsia"/>
        </w:rPr>
        <w:t>元组和列表都属于序列类型，它们的元素都有下标，元素和长度都是可变的。（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10C885D8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：错误</w:t>
      </w:r>
    </w:p>
    <w:p w14:paraId="77C3730D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：列表可变，元组固定。</w:t>
      </w:r>
    </w:p>
    <w:p w14:paraId="2021B3C8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27.</w:t>
      </w:r>
      <w:r>
        <w:rPr>
          <w:rFonts w:hint="eastAsia"/>
        </w:rPr>
        <w:tab/>
        <w:t>while()</w:t>
      </w:r>
      <w:r>
        <w:rPr>
          <w:rFonts w:hint="eastAsia"/>
        </w:rPr>
        <w:t>无限循环常常与</w:t>
      </w:r>
      <w:r>
        <w:rPr>
          <w:rFonts w:hint="eastAsia"/>
        </w:rPr>
        <w:t>if</w:t>
      </w:r>
      <w:r>
        <w:rPr>
          <w:rFonts w:hint="eastAsia"/>
        </w:rPr>
        <w:t>条件结构和</w:t>
      </w:r>
      <w:r>
        <w:rPr>
          <w:rFonts w:hint="eastAsia"/>
        </w:rPr>
        <w:t>break</w:t>
      </w:r>
      <w:r>
        <w:rPr>
          <w:rFonts w:hint="eastAsia"/>
        </w:rPr>
        <w:t>语句结合起来使用。（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47FAD573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：正确</w:t>
      </w:r>
    </w:p>
    <w:p w14:paraId="7CDB75CA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</w:t>
      </w:r>
    </w:p>
    <w:p w14:paraId="0A42BE7F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while</w:t>
      </w:r>
      <w:r>
        <w:rPr>
          <w:rFonts w:hint="eastAsia"/>
        </w:rPr>
        <w:t>语句可实现无限循环的功能。若没有条件结合</w:t>
      </w:r>
      <w:r>
        <w:rPr>
          <w:rFonts w:hint="eastAsia"/>
        </w:rPr>
        <w:t>break</w:t>
      </w:r>
      <w:r>
        <w:rPr>
          <w:rFonts w:hint="eastAsia"/>
        </w:rPr>
        <w:t>语句退出程序，则会陷入程序的死循环。</w:t>
      </w:r>
    </w:p>
    <w:p w14:paraId="3D92C835" w14:textId="77777777" w:rsidR="004B25AA" w:rsidRDefault="00000000">
      <w:r>
        <w:rPr>
          <w:rFonts w:hint="eastAsia"/>
        </w:rPr>
        <w:t>28.</w:t>
      </w:r>
      <w:r>
        <w:rPr>
          <w:rFonts w:hint="eastAsia"/>
        </w:rPr>
        <w:tab/>
      </w:r>
      <w:r>
        <w:rPr>
          <w:rFonts w:hint="eastAsia"/>
        </w:rPr>
        <w:t>元组的元素不能被修改。（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43176A54" w14:textId="77777777" w:rsidR="004B25AA" w:rsidRDefault="00000000">
      <w:r>
        <w:rPr>
          <w:rFonts w:hint="eastAsia"/>
        </w:rPr>
        <w:tab/>
        <w:t xml:space="preserve"> </w:t>
      </w:r>
    </w:p>
    <w:p w14:paraId="7456E085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：正确</w:t>
      </w:r>
    </w:p>
    <w:p w14:paraId="43F03D83" w14:textId="77777777" w:rsidR="004B25AA" w:rsidRDefault="00000000">
      <w:r>
        <w:rPr>
          <w:rFonts w:hint="eastAsia"/>
          <w:lang w:eastAsia="zh-CN"/>
        </w:rPr>
        <w:lastRenderedPageBreak/>
        <w:t>答案解析</w:t>
      </w:r>
      <w:r>
        <w:rPr>
          <w:rFonts w:hint="eastAsia"/>
        </w:rPr>
        <w:t>：元组是不可变的。</w:t>
      </w:r>
    </w:p>
    <w:p w14:paraId="72749358" w14:textId="77777777" w:rsidR="004B25AA" w:rsidRDefault="00000000">
      <w:r>
        <w:rPr>
          <w:rFonts w:hint="eastAsia"/>
        </w:rPr>
        <w:t>29.</w:t>
      </w:r>
      <w:r>
        <w:rPr>
          <w:rFonts w:hint="eastAsia"/>
        </w:rPr>
        <w:tab/>
      </w:r>
      <w:r>
        <w:rPr>
          <w:rFonts w:hint="eastAsia"/>
        </w:rPr>
        <w:t>在</w:t>
      </w:r>
      <w:r>
        <w:rPr>
          <w:rFonts w:hint="eastAsia"/>
        </w:rPr>
        <w:t>Python</w:t>
      </w:r>
      <w:r>
        <w:rPr>
          <w:rFonts w:hint="eastAsia"/>
        </w:rPr>
        <w:t>中，</w:t>
      </w:r>
      <w:r>
        <w:rPr>
          <w:rFonts w:hint="eastAsia"/>
        </w:rPr>
        <w:t>for</w:t>
      </w:r>
      <w:r>
        <w:rPr>
          <w:rFonts w:hint="eastAsia"/>
        </w:rPr>
        <w:t>循环与</w:t>
      </w:r>
      <w:r>
        <w:rPr>
          <w:rFonts w:hint="eastAsia"/>
        </w:rPr>
        <w:t>while</w:t>
      </w:r>
      <w:r>
        <w:rPr>
          <w:rFonts w:hint="eastAsia"/>
        </w:rPr>
        <w:t>循环都可以用于遍历序列（如列表、元组、字符串等）中的元素。（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7D457F1E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：正确</w:t>
      </w:r>
    </w:p>
    <w:p w14:paraId="6E2A8E2B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</w:t>
      </w:r>
      <w:r>
        <w:rPr>
          <w:rFonts w:hint="eastAsia"/>
        </w:rPr>
        <w:t>for</w:t>
      </w:r>
      <w:r>
        <w:rPr>
          <w:rFonts w:hint="eastAsia"/>
        </w:rPr>
        <w:t>循环在</w:t>
      </w:r>
      <w:r>
        <w:rPr>
          <w:rFonts w:hint="eastAsia"/>
        </w:rPr>
        <w:t>Python</w:t>
      </w:r>
      <w:r>
        <w:rPr>
          <w:rFonts w:hint="eastAsia"/>
        </w:rPr>
        <w:t>中常用于遍历序列中的元素，如列表、元组、字符串等。</w:t>
      </w:r>
      <w:r>
        <w:rPr>
          <w:rFonts w:hint="eastAsia"/>
        </w:rPr>
        <w:t>while</w:t>
      </w:r>
      <w:r>
        <w:rPr>
          <w:rFonts w:hint="eastAsia"/>
        </w:rPr>
        <w:t>循环一般用于在条件满足时重复执行代码块，只要条件为真，就会一直循环下去，也可以通过设置变量</w:t>
      </w:r>
      <w:r>
        <w:rPr>
          <w:rFonts w:hint="eastAsia"/>
        </w:rPr>
        <w:t>i=0</w:t>
      </w:r>
      <w:r>
        <w:rPr>
          <w:rFonts w:hint="eastAsia"/>
        </w:rPr>
        <w:t>，通过下标</w:t>
      </w:r>
      <w:r>
        <w:rPr>
          <w:rFonts w:hint="eastAsia"/>
        </w:rPr>
        <w:t xml:space="preserve"> i+=1 </w:t>
      </w:r>
      <w:r>
        <w:rPr>
          <w:rFonts w:hint="eastAsia"/>
        </w:rPr>
        <w:t>的方式遍历列表元素。</w:t>
      </w:r>
    </w:p>
    <w:p w14:paraId="719CF397" w14:textId="77777777" w:rsidR="004B25AA" w:rsidRDefault="00000000">
      <w:r>
        <w:rPr>
          <w:rFonts w:hint="eastAsia"/>
        </w:rPr>
        <w:t>30.</w:t>
      </w:r>
      <w:r>
        <w:rPr>
          <w:rFonts w:hint="eastAsia"/>
        </w:rPr>
        <w:tab/>
      </w:r>
      <w:r>
        <w:rPr>
          <w:rFonts w:hint="eastAsia"/>
        </w:rPr>
        <w:t>已知</w:t>
      </w:r>
      <w:r>
        <w:rPr>
          <w:rFonts w:hint="eastAsia"/>
        </w:rPr>
        <w:t>score=93.2</w:t>
      </w:r>
      <w:r>
        <w:rPr>
          <w:rFonts w:hint="eastAsia"/>
        </w:rPr>
        <w:t>，那么代码</w:t>
      </w:r>
      <w:r>
        <w:rPr>
          <w:rFonts w:hint="eastAsia"/>
        </w:rPr>
        <w:t xml:space="preserve"> print("</w:t>
      </w:r>
      <w:r>
        <w:rPr>
          <w:rFonts w:hint="eastAsia"/>
        </w:rPr>
        <w:t>本次数学期末考试，本班平均分为</w:t>
      </w:r>
      <w:r>
        <w:rPr>
          <w:rFonts w:hint="eastAsia"/>
        </w:rPr>
        <w:t xml:space="preserve">%d" % (score)) </w:t>
      </w:r>
      <w:r>
        <w:rPr>
          <w:rFonts w:hint="eastAsia"/>
        </w:rPr>
        <w:t>的写法是正确的。（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2D39DE52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：错误</w:t>
      </w:r>
    </w:p>
    <w:p w14:paraId="2012AA03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：已知</w:t>
      </w:r>
      <w:r>
        <w:rPr>
          <w:rFonts w:hint="eastAsia"/>
        </w:rPr>
        <w:t>score=93.2</w:t>
      </w:r>
      <w:r>
        <w:rPr>
          <w:rFonts w:hint="eastAsia"/>
        </w:rPr>
        <w:t>，提示</w:t>
      </w:r>
      <w:r>
        <w:rPr>
          <w:rFonts w:hint="eastAsia"/>
        </w:rPr>
        <w:t>score</w:t>
      </w:r>
      <w:r>
        <w:rPr>
          <w:rFonts w:hint="eastAsia"/>
        </w:rPr>
        <w:t>是浮点型数据，代码</w:t>
      </w:r>
      <w:r>
        <w:rPr>
          <w:rFonts w:hint="eastAsia"/>
        </w:rPr>
        <w:t>print("</w:t>
      </w:r>
      <w:r>
        <w:rPr>
          <w:rFonts w:hint="eastAsia"/>
        </w:rPr>
        <w:t>本次数学期末考试，本班平均分为</w:t>
      </w:r>
      <w:r>
        <w:rPr>
          <w:rFonts w:hint="eastAsia"/>
        </w:rPr>
        <w:t xml:space="preserve">%d" % (score)) </w:t>
      </w:r>
      <w:r>
        <w:rPr>
          <w:rFonts w:hint="eastAsia"/>
        </w:rPr>
        <w:t>中的</w:t>
      </w:r>
      <w:r>
        <w:rPr>
          <w:rFonts w:hint="eastAsia"/>
        </w:rPr>
        <w:t>%d</w:t>
      </w:r>
      <w:r>
        <w:rPr>
          <w:rFonts w:hint="eastAsia"/>
        </w:rPr>
        <w:t>应为</w:t>
      </w:r>
      <w:r>
        <w:rPr>
          <w:rFonts w:hint="eastAsia"/>
        </w:rPr>
        <w:t>%f</w:t>
      </w:r>
      <w:r>
        <w:rPr>
          <w:rFonts w:hint="eastAsia"/>
        </w:rPr>
        <w:t>才能正确显示。</w:t>
      </w:r>
    </w:p>
    <w:p w14:paraId="0710EDBD" w14:textId="77777777" w:rsidR="004B25AA" w:rsidRDefault="00000000">
      <w:r>
        <w:rPr>
          <w:rFonts w:hint="eastAsia"/>
        </w:rPr>
        <w:t>31.</w:t>
      </w:r>
      <w:r>
        <w:rPr>
          <w:rFonts w:hint="eastAsia"/>
        </w:rPr>
        <w:tab/>
      </w:r>
      <w:r>
        <w:rPr>
          <w:rFonts w:hint="eastAsia"/>
        </w:rPr>
        <w:t>字典的主要操作是依据键来存储和读取值。（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2F7D2B6D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：正确</w:t>
      </w:r>
    </w:p>
    <w:p w14:paraId="6FF7BE2D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：字典中值的使用是通过键值对的形式进行的，本题说法正确。</w:t>
      </w:r>
    </w:p>
    <w:p w14:paraId="0E47AC6D" w14:textId="77777777" w:rsidR="004B25AA" w:rsidRDefault="00000000">
      <w:r>
        <w:rPr>
          <w:rFonts w:hint="eastAsia"/>
        </w:rPr>
        <w:t>32.</w:t>
      </w:r>
      <w:r>
        <w:rPr>
          <w:rFonts w:hint="eastAsia"/>
        </w:rPr>
        <w:tab/>
        <w:t>while</w:t>
      </w:r>
      <w:r>
        <w:rPr>
          <w:rFonts w:hint="eastAsia"/>
        </w:rPr>
        <w:t>循环不断地运行，直到指定的条件满足为止。（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6EAE909C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：错误</w:t>
      </w:r>
    </w:p>
    <w:p w14:paraId="39EEA7A9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</w:t>
      </w:r>
      <w:r>
        <w:rPr>
          <w:rFonts w:hint="eastAsia"/>
        </w:rPr>
        <w:t>while</w:t>
      </w:r>
      <w:r>
        <w:rPr>
          <w:rFonts w:hint="eastAsia"/>
        </w:rPr>
        <w:t>循环满足循环条件时不断地运行，直到指定的条件不满足为止，故错误。</w:t>
      </w:r>
    </w:p>
    <w:p w14:paraId="13A2C2F5" w14:textId="77777777" w:rsidR="004B25AA" w:rsidRDefault="00000000">
      <w:r>
        <w:rPr>
          <w:rFonts w:hint="eastAsia"/>
        </w:rPr>
        <w:t>33.</w:t>
      </w:r>
      <w:r>
        <w:rPr>
          <w:rFonts w:hint="eastAsia"/>
        </w:rPr>
        <w:tab/>
      </w:r>
      <w:r>
        <w:rPr>
          <w:rFonts w:hint="eastAsia"/>
        </w:rPr>
        <w:t>使用</w:t>
      </w:r>
      <w:r>
        <w:rPr>
          <w:rFonts w:hint="eastAsia"/>
        </w:rPr>
        <w:t>min()</w:t>
      </w:r>
      <w:r>
        <w:rPr>
          <w:rFonts w:hint="eastAsia"/>
        </w:rPr>
        <w:t>函数可以找到字符串中最大的字符。（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661DEC32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：错误</w:t>
      </w:r>
    </w:p>
    <w:p w14:paraId="24FB2709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：使用</w:t>
      </w:r>
      <w:r>
        <w:rPr>
          <w:rFonts w:hint="eastAsia"/>
        </w:rPr>
        <w:t>min()</w:t>
      </w:r>
      <w:r>
        <w:rPr>
          <w:rFonts w:hint="eastAsia"/>
        </w:rPr>
        <w:t>函数可以找到字符串中最小的字符。</w:t>
      </w:r>
    </w:p>
    <w:p w14:paraId="52155B30" w14:textId="77777777" w:rsidR="004B25AA" w:rsidRDefault="00000000">
      <w:r>
        <w:rPr>
          <w:rFonts w:hint="eastAsia"/>
        </w:rPr>
        <w:t>34.</w:t>
      </w:r>
      <w:r>
        <w:rPr>
          <w:rFonts w:hint="eastAsia"/>
        </w:rPr>
        <w:tab/>
      </w:r>
      <w:r>
        <w:rPr>
          <w:rFonts w:hint="eastAsia"/>
        </w:rPr>
        <w:t>列表</w:t>
      </w:r>
      <w:r>
        <w:rPr>
          <w:rFonts w:hint="eastAsia"/>
        </w:rPr>
        <w:t>(list)</w:t>
      </w:r>
      <w:r>
        <w:rPr>
          <w:rFonts w:hint="eastAsia"/>
        </w:rPr>
        <w:t>是一个存储空间，可以存储一个元素，也可以存储多个元素。（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18580EE4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：正确</w:t>
      </w:r>
    </w:p>
    <w:p w14:paraId="053FFB20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</w:t>
      </w:r>
    </w:p>
    <w:p w14:paraId="0291BA3E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35.</w:t>
      </w:r>
      <w:r>
        <w:rPr>
          <w:rFonts w:hint="eastAsia"/>
        </w:rPr>
        <w:tab/>
      </w:r>
      <w:r>
        <w:rPr>
          <w:rFonts w:hint="eastAsia"/>
        </w:rPr>
        <w:t>要检查两个人的年龄都不小于</w:t>
      </w:r>
      <w:r>
        <w:rPr>
          <w:rFonts w:hint="eastAsia"/>
        </w:rPr>
        <w:t>21</w:t>
      </w:r>
      <w:r>
        <w:rPr>
          <w:rFonts w:hint="eastAsia"/>
        </w:rPr>
        <w:t>岁，可以使用下面的条件语句。（</w:t>
      </w:r>
      <w:r>
        <w:rPr>
          <w:rFonts w:hint="eastAsia"/>
        </w:rPr>
        <w:t xml:space="preserve"> </w:t>
      </w:r>
      <w:r>
        <w:rPr>
          <w:rFonts w:hint="eastAsia"/>
        </w:rPr>
        <w:t>）</w:t>
      </w:r>
    </w:p>
    <w:p w14:paraId="2BA2982B" w14:textId="77777777" w:rsidR="004B25AA" w:rsidRDefault="00000000">
      <w:r>
        <w:rPr>
          <w:rFonts w:hint="eastAsia"/>
        </w:rPr>
        <w:t>age_0 = 22</w:t>
      </w:r>
    </w:p>
    <w:p w14:paraId="17B47395" w14:textId="77777777" w:rsidR="004B25AA" w:rsidRDefault="00000000">
      <w:r>
        <w:rPr>
          <w:rFonts w:hint="eastAsia"/>
        </w:rPr>
        <w:t>age_1 = 18</w:t>
      </w:r>
    </w:p>
    <w:p w14:paraId="00C2C9F7" w14:textId="77777777" w:rsidR="004B25AA" w:rsidRDefault="00000000">
      <w:r>
        <w:rPr>
          <w:rFonts w:hint="eastAsia"/>
        </w:rPr>
        <w:lastRenderedPageBreak/>
        <w:t>if age_0 &gt;= 21 and age_1 &gt;= 21:</w:t>
      </w:r>
    </w:p>
    <w:p w14:paraId="4BCAAA00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 xml:space="preserve">    print('</w:t>
      </w:r>
      <w:r>
        <w:rPr>
          <w:rFonts w:hint="eastAsia"/>
        </w:rPr>
        <w:t>两个人年龄都不小于</w:t>
      </w:r>
      <w:r>
        <w:rPr>
          <w:rFonts w:hint="eastAsia"/>
        </w:rPr>
        <w:t>21</w:t>
      </w:r>
      <w:r>
        <w:rPr>
          <w:rFonts w:hint="eastAsia"/>
        </w:rPr>
        <w:t>岁！</w:t>
      </w:r>
      <w:r>
        <w:rPr>
          <w:rFonts w:hint="eastAsia"/>
        </w:rPr>
        <w:t>')</w:t>
      </w:r>
    </w:p>
    <w:p w14:paraId="38E88E5B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：正确</w:t>
      </w:r>
    </w:p>
    <w:p w14:paraId="4CA9FB85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：不小于是大于等于，两个条件同时满足使用</w:t>
      </w:r>
      <w:r>
        <w:rPr>
          <w:rFonts w:hint="eastAsia"/>
        </w:rPr>
        <w:t xml:space="preserve"> and</w:t>
      </w:r>
      <w:r>
        <w:rPr>
          <w:rFonts w:hint="eastAsia"/>
        </w:rPr>
        <w:t>，故正确。</w:t>
      </w:r>
    </w:p>
    <w:p w14:paraId="3022FB94" w14:textId="77777777" w:rsidR="004B25AA" w:rsidRDefault="00000000">
      <w:r>
        <w:rPr>
          <w:rFonts w:hint="eastAsia"/>
        </w:rPr>
        <w:t>三、编程题</w:t>
      </w:r>
      <w:r>
        <w:rPr>
          <w:rFonts w:hint="eastAsia"/>
        </w:rPr>
        <w:t>(</w:t>
      </w:r>
      <w:r>
        <w:rPr>
          <w:rFonts w:hint="eastAsia"/>
        </w:rPr>
        <w:t>共</w:t>
      </w:r>
      <w:r>
        <w:rPr>
          <w:rFonts w:hint="eastAsia"/>
        </w:rPr>
        <w:t>2</w:t>
      </w:r>
      <w:r>
        <w:rPr>
          <w:rFonts w:hint="eastAsia"/>
        </w:rPr>
        <w:t>题，共</w:t>
      </w:r>
      <w:r>
        <w:rPr>
          <w:rFonts w:hint="eastAsia"/>
        </w:rPr>
        <w:t>30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491A2393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36.</w:t>
      </w:r>
      <w:r>
        <w:rPr>
          <w:rFonts w:hint="eastAsia"/>
        </w:rPr>
        <w:tab/>
      </w:r>
      <w:r>
        <w:rPr>
          <w:rFonts w:hint="eastAsia"/>
        </w:rPr>
        <w:t>成绩分级</w:t>
      </w:r>
    </w:p>
    <w:p w14:paraId="0AD38AD5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期末数学考试满分为</w:t>
      </w:r>
      <w:r>
        <w:rPr>
          <w:rFonts w:hint="eastAsia"/>
        </w:rPr>
        <w:t>100</w:t>
      </w:r>
      <w:r>
        <w:rPr>
          <w:rFonts w:hint="eastAsia"/>
        </w:rPr>
        <w:t>分，需要将同学们的得分转换为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等级的形式进行期末素质考核评估，大于等于</w:t>
      </w:r>
      <w:r>
        <w:rPr>
          <w:rFonts w:hint="eastAsia"/>
        </w:rPr>
        <w:t>90</w:t>
      </w:r>
      <w:r>
        <w:rPr>
          <w:rFonts w:hint="eastAsia"/>
        </w:rPr>
        <w:t>分为</w:t>
      </w:r>
      <w:r>
        <w:rPr>
          <w:rFonts w:hint="eastAsia"/>
        </w:rPr>
        <w:t>A</w:t>
      </w:r>
      <w:r>
        <w:rPr>
          <w:rFonts w:hint="eastAsia"/>
        </w:rPr>
        <w:t>，大于等于</w:t>
      </w:r>
      <w:r>
        <w:rPr>
          <w:rFonts w:hint="eastAsia"/>
        </w:rPr>
        <w:t>80</w:t>
      </w:r>
      <w:r>
        <w:rPr>
          <w:rFonts w:hint="eastAsia"/>
        </w:rPr>
        <w:t>分小于</w:t>
      </w:r>
      <w:r>
        <w:rPr>
          <w:rFonts w:hint="eastAsia"/>
        </w:rPr>
        <w:t>90</w:t>
      </w:r>
      <w:r>
        <w:rPr>
          <w:rFonts w:hint="eastAsia"/>
        </w:rPr>
        <w:t>分为</w:t>
      </w:r>
      <w:r>
        <w:rPr>
          <w:rFonts w:hint="eastAsia"/>
        </w:rPr>
        <w:t>B</w:t>
      </w:r>
      <w:r>
        <w:rPr>
          <w:rFonts w:hint="eastAsia"/>
        </w:rPr>
        <w:t>，大于等于</w:t>
      </w:r>
      <w:r>
        <w:rPr>
          <w:rFonts w:hint="eastAsia"/>
        </w:rPr>
        <w:t>60</w:t>
      </w:r>
      <w:r>
        <w:rPr>
          <w:rFonts w:hint="eastAsia"/>
        </w:rPr>
        <w:t>分小于</w:t>
      </w:r>
      <w:r>
        <w:rPr>
          <w:rFonts w:hint="eastAsia"/>
        </w:rPr>
        <w:t>80</w:t>
      </w:r>
      <w:r>
        <w:rPr>
          <w:rFonts w:hint="eastAsia"/>
        </w:rPr>
        <w:t>分为</w:t>
      </w:r>
      <w:r>
        <w:rPr>
          <w:rFonts w:hint="eastAsia"/>
        </w:rPr>
        <w:t>C</w:t>
      </w:r>
      <w:r>
        <w:rPr>
          <w:rFonts w:hint="eastAsia"/>
        </w:rPr>
        <w:t>，小于</w:t>
      </w:r>
      <w:r>
        <w:rPr>
          <w:rFonts w:hint="eastAsia"/>
        </w:rPr>
        <w:t>60</w:t>
      </w:r>
      <w:r>
        <w:rPr>
          <w:rFonts w:hint="eastAsia"/>
        </w:rPr>
        <w:t>分为</w:t>
      </w:r>
      <w:r>
        <w:rPr>
          <w:rFonts w:hint="eastAsia"/>
        </w:rPr>
        <w:t>D</w:t>
      </w:r>
      <w:r>
        <w:rPr>
          <w:rFonts w:hint="eastAsia"/>
        </w:rPr>
        <w:t>，现在请编写一段程序，当输入成绩时（成绩为整数），程序能给出相应的等级，并且可循环输入成绩，直至输入字符“</w:t>
      </w:r>
      <w:r>
        <w:rPr>
          <w:rFonts w:hint="eastAsia"/>
        </w:rPr>
        <w:t>E</w:t>
      </w:r>
      <w:r>
        <w:rPr>
          <w:rFonts w:hint="eastAsia"/>
        </w:rPr>
        <w:t>”时结束程序。</w:t>
      </w:r>
    </w:p>
    <w:p w14:paraId="7081CB58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友情提示：</w:t>
      </w:r>
    </w:p>
    <w:p w14:paraId="3E62D120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由于考试平台暂不支持</w:t>
      </w:r>
      <w:r>
        <w:rPr>
          <w:rFonts w:hint="eastAsia"/>
        </w:rPr>
        <w:t>eval()</w:t>
      </w:r>
      <w:r>
        <w:rPr>
          <w:rFonts w:hint="eastAsia"/>
        </w:rPr>
        <w:t>命令，同学们可以选用其他命令；当然如果您使用了，只要程序是正确的，我们阅卷时依然按照正常处理。</w:t>
      </w:r>
    </w:p>
    <w:p w14:paraId="6FFD9083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</w:t>
      </w:r>
    </w:p>
    <w:p w14:paraId="6D9DF443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参考程序：</w:t>
      </w:r>
    </w:p>
    <w:p w14:paraId="5FB0A626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while True:</w:t>
      </w:r>
    </w:p>
    <w:p w14:paraId="16E2EABB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 xml:space="preserve">    s = input("</w:t>
      </w:r>
      <w:r>
        <w:rPr>
          <w:rFonts w:hint="eastAsia"/>
        </w:rPr>
        <w:t>请输入分数：</w:t>
      </w:r>
      <w:r>
        <w:rPr>
          <w:rFonts w:hint="eastAsia"/>
        </w:rPr>
        <w:t>")</w:t>
      </w:r>
    </w:p>
    <w:p w14:paraId="1A53C321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 xml:space="preserve">    if s == 'E':</w:t>
      </w:r>
    </w:p>
    <w:p w14:paraId="1A718F80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 xml:space="preserve">        break</w:t>
      </w:r>
    </w:p>
    <w:p w14:paraId="119AD20F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 xml:space="preserve">    score = int(s)</w:t>
      </w:r>
    </w:p>
    <w:p w14:paraId="7B793188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 xml:space="preserve">    if score &gt;= 90 and score &lt;= 100:</w:t>
      </w:r>
    </w:p>
    <w:p w14:paraId="736E356D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 xml:space="preserve">        print('A')</w:t>
      </w:r>
    </w:p>
    <w:p w14:paraId="66047C93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 xml:space="preserve">    elif score &gt;= 80 and score &lt; 90:</w:t>
      </w:r>
    </w:p>
    <w:p w14:paraId="552BF57C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 xml:space="preserve">        print('B')</w:t>
      </w:r>
    </w:p>
    <w:p w14:paraId="127566F9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 xml:space="preserve">    elif score &gt;= 60 and score &lt; 80:</w:t>
      </w:r>
    </w:p>
    <w:p w14:paraId="3CFC1887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 xml:space="preserve">        print('C')</w:t>
      </w:r>
    </w:p>
    <w:p w14:paraId="2E45C41E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 xml:space="preserve">    elif score &gt;= 0 and score &lt; 60:</w:t>
      </w:r>
    </w:p>
    <w:p w14:paraId="45817AE8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lastRenderedPageBreak/>
        <w:t xml:space="preserve">        print('D')</w:t>
      </w:r>
    </w:p>
    <w:p w14:paraId="1354DF1D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 xml:space="preserve">    else:</w:t>
      </w:r>
    </w:p>
    <w:p w14:paraId="3A00244B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 xml:space="preserve">        print("</w:t>
      </w:r>
      <w:r>
        <w:rPr>
          <w:rFonts w:hint="eastAsia"/>
        </w:rPr>
        <w:t>输入错误，请重新输入！</w:t>
      </w:r>
      <w:r>
        <w:rPr>
          <w:rFonts w:hint="eastAsia"/>
        </w:rPr>
        <w:t>")</w:t>
      </w:r>
    </w:p>
    <w:p w14:paraId="327D1309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</w:t>
      </w:r>
    </w:p>
    <w:p w14:paraId="0350062F" w14:textId="77777777" w:rsidR="004B25AA" w:rsidRDefault="00000000">
      <w:r>
        <w:rPr>
          <w:rFonts w:hint="eastAsia"/>
        </w:rPr>
        <w:t>评分标准：</w:t>
      </w:r>
    </w:p>
    <w:p w14:paraId="3009D83F" w14:textId="77777777" w:rsidR="004B25AA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）用</w:t>
      </w:r>
      <w:r>
        <w:rPr>
          <w:rFonts w:hint="eastAsia"/>
        </w:rPr>
        <w:t>input()</w:t>
      </w:r>
      <w:r>
        <w:rPr>
          <w:rFonts w:hint="eastAsia"/>
        </w:rPr>
        <w:t>函数获取输入值；（</w:t>
      </w:r>
      <w:r>
        <w:rPr>
          <w:rFonts w:hint="eastAsia"/>
        </w:rPr>
        <w:t>2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04B9B1F3" w14:textId="77777777" w:rsidR="004B25AA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）用</w:t>
      </w:r>
      <w:r>
        <w:rPr>
          <w:rFonts w:hint="eastAsia"/>
        </w:rPr>
        <w:t>int()</w:t>
      </w:r>
      <w:r>
        <w:rPr>
          <w:rFonts w:hint="eastAsia"/>
        </w:rPr>
        <w:t>或</w:t>
      </w:r>
      <w:r>
        <w:rPr>
          <w:rFonts w:hint="eastAsia"/>
        </w:rPr>
        <w:t>eval()</w:t>
      </w:r>
      <w:r>
        <w:rPr>
          <w:rFonts w:hint="eastAsia"/>
        </w:rPr>
        <w:t>函数对输入值进行了数字类型转换；（</w:t>
      </w:r>
      <w:r>
        <w:rPr>
          <w:rFonts w:hint="eastAsia"/>
        </w:rPr>
        <w:t>2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62EC5F36" w14:textId="77777777" w:rsidR="004B25AA" w:rsidRDefault="0000000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）使用了</w:t>
      </w:r>
      <w:r>
        <w:rPr>
          <w:rFonts w:hint="eastAsia"/>
        </w:rPr>
        <w:t>while</w:t>
      </w:r>
      <w:r>
        <w:rPr>
          <w:rFonts w:hint="eastAsia"/>
        </w:rPr>
        <w:t>无限循环；（</w:t>
      </w:r>
      <w:r>
        <w:rPr>
          <w:rFonts w:hint="eastAsia"/>
        </w:rPr>
        <w:t>2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210D93B4" w14:textId="77777777" w:rsidR="004B25AA" w:rsidRDefault="00000000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）用到了</w:t>
      </w:r>
      <w:r>
        <w:rPr>
          <w:rFonts w:hint="eastAsia"/>
        </w:rPr>
        <w:t>if</w:t>
      </w:r>
      <w:r>
        <w:rPr>
          <w:rFonts w:hint="eastAsia"/>
        </w:rPr>
        <w:t>流程控制语句；（</w:t>
      </w:r>
      <w:r>
        <w:rPr>
          <w:rFonts w:hint="eastAsia"/>
        </w:rPr>
        <w:t>4</w:t>
      </w:r>
      <w:r>
        <w:rPr>
          <w:rFonts w:hint="eastAsia"/>
        </w:rPr>
        <w:t>分，每种情况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20E82840" w14:textId="77777777" w:rsidR="004B25AA" w:rsidRDefault="00000000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）能够根据成绩进行正确的成绩分级；（</w:t>
      </w:r>
      <w:r>
        <w:rPr>
          <w:rFonts w:hint="eastAsia"/>
        </w:rPr>
        <w:t>4</w:t>
      </w:r>
      <w:r>
        <w:rPr>
          <w:rFonts w:hint="eastAsia"/>
        </w:rPr>
        <w:t>分，每种情况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055CDA26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）能够通过输入字符“</w:t>
      </w:r>
      <w:r>
        <w:rPr>
          <w:rFonts w:hint="eastAsia"/>
        </w:rPr>
        <w:t>E</w:t>
      </w:r>
      <w:r>
        <w:rPr>
          <w:rFonts w:hint="eastAsia"/>
        </w:rPr>
        <w:t>”结束程序。（</w:t>
      </w:r>
      <w:r>
        <w:rPr>
          <w:rFonts w:hint="eastAsia"/>
        </w:rPr>
        <w:t>1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14:paraId="56298E70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37.</w:t>
      </w:r>
      <w:r>
        <w:rPr>
          <w:rFonts w:hint="eastAsia"/>
        </w:rPr>
        <w:tab/>
      </w:r>
      <w:r>
        <w:rPr>
          <w:rFonts w:hint="eastAsia"/>
        </w:rPr>
        <w:t>飞花令</w:t>
      </w:r>
    </w:p>
    <w:p w14:paraId="134A4617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“飞花令”是中国人在饮酒时的一种助兴游戏，飞花令名字起源于诗词之中，因唐代诗人韩翃的《寒食》“春城无处不飞花”而得名。飞花令的规则是，参与者轮流说出含有特定字的诗句，这些字通常都是事先约定的，称为“雅令”，如“花”、“春”等。请用</w:t>
      </w:r>
      <w:r>
        <w:rPr>
          <w:rFonts w:hint="eastAsia"/>
        </w:rPr>
        <w:t>Python</w:t>
      </w:r>
      <w:r>
        <w:rPr>
          <w:rFonts w:hint="eastAsia"/>
        </w:rPr>
        <w:t>程序来实现飞花令。</w:t>
      </w:r>
    </w:p>
    <w:p w14:paraId="236FAD4F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功能实现：</w:t>
      </w:r>
    </w:p>
    <w:p w14:paraId="0E587815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）程序开始运行时，提示用户输入本局雅令，即约定好的关键字；</w:t>
      </w:r>
    </w:p>
    <w:p w14:paraId="730382EF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）输入完雅令后，回车后进入后面的输入诗句环节，</w:t>
      </w:r>
    </w:p>
    <w:p w14:paraId="68C30BB3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）提示用户输入含有雅令的诗句，诗句长度为</w:t>
      </w:r>
      <w:r>
        <w:rPr>
          <w:rFonts w:hint="eastAsia"/>
        </w:rPr>
        <w:t>5</w:t>
      </w:r>
      <w:r>
        <w:rPr>
          <w:rFonts w:hint="eastAsia"/>
        </w:rPr>
        <w:t>个字或者</w:t>
      </w:r>
      <w:r>
        <w:rPr>
          <w:rFonts w:hint="eastAsia"/>
        </w:rPr>
        <w:t>7</w:t>
      </w:r>
      <w:r>
        <w:rPr>
          <w:rFonts w:hint="eastAsia"/>
        </w:rPr>
        <w:t>个字；</w:t>
      </w:r>
    </w:p>
    <w:p w14:paraId="1DA4BC0E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）多个句子答案用</w:t>
      </w:r>
      <w:r>
        <w:rPr>
          <w:rFonts w:hint="eastAsia"/>
        </w:rPr>
        <w:t xml:space="preserve">" </w:t>
      </w:r>
      <w:r>
        <w:rPr>
          <w:rFonts w:hint="eastAsia"/>
        </w:rPr>
        <w:t>、</w:t>
      </w:r>
      <w:r>
        <w:rPr>
          <w:rFonts w:hint="eastAsia"/>
        </w:rPr>
        <w:t>"</w:t>
      </w:r>
      <w:r>
        <w:rPr>
          <w:rFonts w:hint="eastAsia"/>
        </w:rPr>
        <w:t>分隔，并且将每一句转换成列表中的元素；</w:t>
      </w:r>
    </w:p>
    <w:p w14:paraId="53CF1963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）回车代表结束诗句输入；</w:t>
      </w:r>
    </w:p>
    <w:p w14:paraId="4B0DBC90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）统计雅令出现的次数，雅令出现一次计一分；</w:t>
      </w:r>
    </w:p>
    <w:p w14:paraId="6907B2BB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）格式化输出最后得分。</w:t>
      </w:r>
    </w:p>
    <w:p w14:paraId="6760A8A4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输入输出样例：</w:t>
      </w:r>
    </w:p>
    <w:p w14:paraId="02328D53" w14:textId="77777777" w:rsidR="004B25AA" w:rsidRDefault="00000000">
      <w:pPr>
        <w:rPr>
          <w:rFonts w:ascii="宋体" w:hAnsi="宋体" w:cs="宋体"/>
          <w:sz w:val="24"/>
          <w:szCs w:val="24"/>
          <w:lang w:eastAsia="zh-CN"/>
        </w:rPr>
      </w:pPr>
      <w:r>
        <w:rPr>
          <w:rFonts w:ascii="宋体" w:hAnsi="宋体" w:cs="宋体"/>
          <w:noProof/>
          <w:sz w:val="24"/>
          <w:szCs w:val="24"/>
        </w:rPr>
        <w:lastRenderedPageBreak/>
        <w:drawing>
          <wp:inline distT="0" distB="0" distL="114300" distR="114300" wp14:anchorId="4A1C75A3" wp14:editId="40D9D34B">
            <wp:extent cx="3857625" cy="590550"/>
            <wp:effectExtent l="0" t="0" r="13335" b="3810"/>
            <wp:docPr id="5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590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645249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友情提示：</w:t>
      </w:r>
    </w:p>
    <w:p w14:paraId="6BB5B002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由于考试平台暂不支持</w:t>
      </w:r>
      <w:r>
        <w:rPr>
          <w:rFonts w:hint="eastAsia"/>
        </w:rPr>
        <w:t>eval()</w:t>
      </w:r>
      <w:r>
        <w:rPr>
          <w:rFonts w:hint="eastAsia"/>
        </w:rPr>
        <w:t>命令，同学们可以选用其他命令；当然如果您使用了，只要程序是正确的，我们阅卷时依然按照正常处理。</w:t>
      </w:r>
    </w:p>
    <w:p w14:paraId="342E2660" w14:textId="77777777" w:rsidR="004B25AA" w:rsidRDefault="00000000">
      <w:r>
        <w:rPr>
          <w:rFonts w:hint="eastAsia"/>
          <w:lang w:eastAsia="zh-CN"/>
        </w:rPr>
        <w:t>正确答案</w:t>
      </w:r>
      <w:r>
        <w:rPr>
          <w:rFonts w:hint="eastAsia"/>
        </w:rPr>
        <w:t>：</w:t>
      </w:r>
    </w:p>
    <w:p w14:paraId="69830F0F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参考程序：</w:t>
      </w:r>
    </w:p>
    <w:p w14:paraId="63E598A6" w14:textId="77777777" w:rsidR="004B25AA" w:rsidRDefault="00000000">
      <w:r>
        <w:rPr>
          <w:rFonts w:hint="eastAsia"/>
        </w:rPr>
        <w:t>key = input('</w:t>
      </w:r>
      <w:r>
        <w:rPr>
          <w:rFonts w:hint="eastAsia"/>
        </w:rPr>
        <w:t>请输入本局的雅令：</w:t>
      </w:r>
      <w:r>
        <w:rPr>
          <w:rFonts w:hint="eastAsia"/>
        </w:rPr>
        <w:t>')</w:t>
      </w:r>
    </w:p>
    <w:p w14:paraId="7A1E0F36" w14:textId="77777777" w:rsidR="004B25AA" w:rsidRDefault="00000000">
      <w:r>
        <w:rPr>
          <w:rFonts w:hint="eastAsia"/>
        </w:rPr>
        <w:t>ans = input('</w:t>
      </w:r>
      <w:r>
        <w:rPr>
          <w:rFonts w:hint="eastAsia"/>
        </w:rPr>
        <w:t>输入五言或七言诗句，不同诗句用“、”隔开：</w:t>
      </w:r>
      <w:r>
        <w:rPr>
          <w:rFonts w:hint="eastAsia"/>
        </w:rPr>
        <w:t>').split('</w:t>
      </w:r>
      <w:r>
        <w:rPr>
          <w:rFonts w:hint="eastAsia"/>
        </w:rPr>
        <w:t>、</w:t>
      </w:r>
      <w:r>
        <w:rPr>
          <w:rFonts w:hint="eastAsia"/>
        </w:rPr>
        <w:t>')</w:t>
      </w:r>
    </w:p>
    <w:p w14:paraId="6E3A94EF" w14:textId="77777777" w:rsidR="004B25AA" w:rsidRDefault="00000000">
      <w:r>
        <w:rPr>
          <w:rFonts w:hint="eastAsia"/>
        </w:rPr>
        <w:t>count = 0</w:t>
      </w:r>
    </w:p>
    <w:p w14:paraId="58707A80" w14:textId="77777777" w:rsidR="004B25AA" w:rsidRDefault="00000000">
      <w:r>
        <w:rPr>
          <w:rFonts w:hint="eastAsia"/>
        </w:rPr>
        <w:t>for x in ans:</w:t>
      </w:r>
    </w:p>
    <w:p w14:paraId="6E186D12" w14:textId="77777777" w:rsidR="004B25AA" w:rsidRDefault="00000000">
      <w:r>
        <w:rPr>
          <w:rFonts w:hint="eastAsia"/>
        </w:rPr>
        <w:t xml:space="preserve">    if (key in x) and (len(x) == 5 or len(x) == 7):</w:t>
      </w:r>
    </w:p>
    <w:p w14:paraId="3A1D2CF2" w14:textId="77777777" w:rsidR="004B25AA" w:rsidRDefault="00000000">
      <w:r>
        <w:rPr>
          <w:rFonts w:hint="eastAsia"/>
        </w:rPr>
        <w:t xml:space="preserve">        count += 1</w:t>
      </w:r>
    </w:p>
    <w:p w14:paraId="0C521EDA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print('</w:t>
      </w:r>
      <w:r>
        <w:rPr>
          <w:rFonts w:hint="eastAsia"/>
        </w:rPr>
        <w:t>你得了</w:t>
      </w:r>
      <w:r>
        <w:rPr>
          <w:rFonts w:hint="eastAsia"/>
        </w:rPr>
        <w:t>{}</w:t>
      </w:r>
      <w:r>
        <w:rPr>
          <w:rFonts w:hint="eastAsia"/>
        </w:rPr>
        <w:t>分！</w:t>
      </w:r>
      <w:r>
        <w:rPr>
          <w:rFonts w:hint="eastAsia"/>
        </w:rPr>
        <w:t>'.format(count))</w:t>
      </w:r>
    </w:p>
    <w:p w14:paraId="457649FE" w14:textId="77777777" w:rsidR="004B25AA" w:rsidRDefault="00000000">
      <w:r>
        <w:rPr>
          <w:rFonts w:hint="eastAsia"/>
          <w:lang w:eastAsia="zh-CN"/>
        </w:rPr>
        <w:t>答案解析</w:t>
      </w:r>
      <w:r>
        <w:rPr>
          <w:rFonts w:hint="eastAsia"/>
        </w:rPr>
        <w:t>：</w:t>
      </w:r>
    </w:p>
    <w:p w14:paraId="660162F9" w14:textId="77777777" w:rsidR="004B25AA" w:rsidRDefault="00000000">
      <w:r>
        <w:rPr>
          <w:rFonts w:hint="eastAsia"/>
        </w:rPr>
        <w:t>评分标准：</w:t>
      </w:r>
    </w:p>
    <w:p w14:paraId="5E3ED228" w14:textId="77777777" w:rsidR="004B25AA" w:rsidRDefault="00000000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）有</w:t>
      </w:r>
      <w:r>
        <w:rPr>
          <w:rFonts w:hint="eastAsia"/>
        </w:rPr>
        <w:t>input</w:t>
      </w:r>
      <w:r>
        <w:rPr>
          <w:rFonts w:hint="eastAsia"/>
        </w:rPr>
        <w:t>输入语句；（</w:t>
      </w:r>
      <w:r>
        <w:rPr>
          <w:rFonts w:hint="eastAsia"/>
        </w:rPr>
        <w:t>1</w:t>
      </w:r>
      <w:r>
        <w:rPr>
          <w:rFonts w:hint="eastAsia"/>
        </w:rPr>
        <w:t>分）</w:t>
      </w:r>
    </w:p>
    <w:p w14:paraId="2B11315C" w14:textId="77777777" w:rsidR="004B25AA" w:rsidRDefault="00000000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）能够使用</w:t>
      </w:r>
      <w:r>
        <w:rPr>
          <w:rFonts w:hint="eastAsia"/>
        </w:rPr>
        <w:t>split()</w:t>
      </w:r>
      <w:r>
        <w:rPr>
          <w:rFonts w:hint="eastAsia"/>
        </w:rPr>
        <w:t>方法把字符串分割成列表；（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4D9F4E51" w14:textId="77777777" w:rsidR="004B25AA" w:rsidRDefault="00000000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）能够遍历列表；（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738C6698" w14:textId="77777777" w:rsidR="004B25AA" w:rsidRDefault="00000000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）能够判断雅令是否在列表中的字符串内；（</w:t>
      </w:r>
      <w:r>
        <w:rPr>
          <w:rFonts w:hint="eastAsia"/>
        </w:rPr>
        <w:t>4</w:t>
      </w:r>
      <w:r>
        <w:rPr>
          <w:rFonts w:hint="eastAsia"/>
        </w:rPr>
        <w:t>分）</w:t>
      </w:r>
    </w:p>
    <w:p w14:paraId="6C48C802" w14:textId="77777777" w:rsidR="004B25AA" w:rsidRDefault="00000000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）能够计算列表中每个字符串的长度；（</w:t>
      </w:r>
      <w:r>
        <w:rPr>
          <w:rFonts w:hint="eastAsia"/>
        </w:rPr>
        <w:t>4</w:t>
      </w:r>
      <w:r>
        <w:rPr>
          <w:rFonts w:hint="eastAsia"/>
        </w:rPr>
        <w:t>分）</w:t>
      </w:r>
    </w:p>
    <w:p w14:paraId="3F2DD90E" w14:textId="77777777" w:rsidR="004B25AA" w:rsidRDefault="00000000">
      <w:pPr>
        <w:rPr>
          <w:rFonts w:eastAsiaTheme="minorEastAsia"/>
          <w:lang w:eastAsia="zh-CN"/>
        </w:rPr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）能够进行格式化输出。（</w:t>
      </w:r>
      <w:r>
        <w:rPr>
          <w:rFonts w:hint="eastAsia"/>
        </w:rPr>
        <w:t>2</w:t>
      </w:r>
      <w:r>
        <w:rPr>
          <w:rFonts w:hint="eastAsia"/>
        </w:rPr>
        <w:t>分）</w:t>
      </w:r>
    </w:p>
    <w:p w14:paraId="5CECD051" w14:textId="77777777" w:rsidR="004B25AA" w:rsidRDefault="004B25AA"/>
    <w:p w14:paraId="0400924A" w14:textId="77777777" w:rsidR="004B25AA" w:rsidRDefault="004B25AA"/>
    <w:sectPr w:rsidR="004B25A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2C7A9" w14:textId="77777777" w:rsidR="005A3C2C" w:rsidRDefault="005A3C2C">
      <w:pPr>
        <w:spacing w:line="240" w:lineRule="auto"/>
      </w:pPr>
      <w:r>
        <w:separator/>
      </w:r>
    </w:p>
  </w:endnote>
  <w:endnote w:type="continuationSeparator" w:id="0">
    <w:p w14:paraId="4CFE00DF" w14:textId="77777777" w:rsidR="005A3C2C" w:rsidRDefault="005A3C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0BC21" w14:textId="77777777" w:rsidR="000C1D6D" w:rsidRDefault="000C1D6D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0A43F" w14:textId="039FEB5F" w:rsidR="004B25AA" w:rsidRDefault="00000000">
    <w:pPr>
      <w:pStyle w:val="ab"/>
      <w:rPr>
        <w:lang w:eastAsia="zh-C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A61A170" wp14:editId="7E7B2033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8F2E8D" w14:textId="77777777" w:rsidR="004B25AA" w:rsidRDefault="00000000">
                          <w:pPr>
                            <w:pStyle w:val="ab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7A508B6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9D2DA" w14:textId="77777777" w:rsidR="000C1D6D" w:rsidRDefault="000C1D6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9ED5F" w14:textId="77777777" w:rsidR="005A3C2C" w:rsidRDefault="005A3C2C">
      <w:pPr>
        <w:spacing w:after="0"/>
      </w:pPr>
      <w:r>
        <w:separator/>
      </w:r>
    </w:p>
  </w:footnote>
  <w:footnote w:type="continuationSeparator" w:id="0">
    <w:p w14:paraId="0840EA26" w14:textId="77777777" w:rsidR="005A3C2C" w:rsidRDefault="005A3C2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347C6" w14:textId="77777777" w:rsidR="000C1D6D" w:rsidRDefault="000C1D6D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035A9" w14:textId="28C80366" w:rsidR="004B25AA" w:rsidRDefault="004B25AA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77463" w14:textId="77777777" w:rsidR="000C1D6D" w:rsidRDefault="000C1D6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86850183">
    <w:abstractNumId w:val="1"/>
  </w:num>
  <w:num w:numId="2" w16cid:durableId="1490823981">
    <w:abstractNumId w:val="4"/>
  </w:num>
  <w:num w:numId="3" w16cid:durableId="240456158">
    <w:abstractNumId w:val="5"/>
  </w:num>
  <w:num w:numId="4" w16cid:durableId="731270303">
    <w:abstractNumId w:val="2"/>
  </w:num>
  <w:num w:numId="5" w16cid:durableId="1634825555">
    <w:abstractNumId w:val="0"/>
  </w:num>
  <w:num w:numId="6" w16cid:durableId="382749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zZhMmFhODcyNzBhMjkwZjJjMGZjNWVjOGVkNjgxNGIifQ=="/>
  </w:docVars>
  <w:rsids>
    <w:rsidRoot w:val="00B47730"/>
    <w:rsid w:val="00034616"/>
    <w:rsid w:val="0006063C"/>
    <w:rsid w:val="000C1D6D"/>
    <w:rsid w:val="0015074B"/>
    <w:rsid w:val="0029639D"/>
    <w:rsid w:val="00326F90"/>
    <w:rsid w:val="004B25AA"/>
    <w:rsid w:val="00506B99"/>
    <w:rsid w:val="005A3C2C"/>
    <w:rsid w:val="00AA1D8D"/>
    <w:rsid w:val="00B47730"/>
    <w:rsid w:val="00CB0664"/>
    <w:rsid w:val="00FC693F"/>
    <w:rsid w:val="084521AF"/>
    <w:rsid w:val="0B623AAC"/>
    <w:rsid w:val="0DB51DAB"/>
    <w:rsid w:val="0E715E49"/>
    <w:rsid w:val="0F7977F4"/>
    <w:rsid w:val="108035FE"/>
    <w:rsid w:val="12B5625B"/>
    <w:rsid w:val="12FB3F33"/>
    <w:rsid w:val="1DB63878"/>
    <w:rsid w:val="210D2286"/>
    <w:rsid w:val="22CB53DA"/>
    <w:rsid w:val="23682531"/>
    <w:rsid w:val="253900A5"/>
    <w:rsid w:val="25436966"/>
    <w:rsid w:val="254E211A"/>
    <w:rsid w:val="266A0D19"/>
    <w:rsid w:val="357A4D33"/>
    <w:rsid w:val="3676011D"/>
    <w:rsid w:val="3CEC2C51"/>
    <w:rsid w:val="3D0A6D79"/>
    <w:rsid w:val="3EBC016B"/>
    <w:rsid w:val="41517290"/>
    <w:rsid w:val="41857EAB"/>
    <w:rsid w:val="438A6A5F"/>
    <w:rsid w:val="43993F02"/>
    <w:rsid w:val="440A42F8"/>
    <w:rsid w:val="456652D4"/>
    <w:rsid w:val="48386B32"/>
    <w:rsid w:val="4AE6781E"/>
    <w:rsid w:val="4D43114D"/>
    <w:rsid w:val="4D747043"/>
    <w:rsid w:val="505F362A"/>
    <w:rsid w:val="55DD4614"/>
    <w:rsid w:val="630F2C11"/>
    <w:rsid w:val="65B17A4E"/>
    <w:rsid w:val="68F64CCC"/>
    <w:rsid w:val="703642F5"/>
    <w:rsid w:val="7251685A"/>
    <w:rsid w:val="733132F7"/>
    <w:rsid w:val="7791050F"/>
    <w:rsid w:val="77EA3025"/>
    <w:rsid w:val="794C4611"/>
    <w:rsid w:val="7C963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1B8E672"/>
  <w14:defaultImageDpi w14:val="300"/>
  <w15:docId w15:val="{F0053594-DC85-E048-94D7-5CBE07B78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/>
    <w:lsdException w:name="List 2" w:unhideWhenUsed="1" w:qFormat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/>
    <w:lsdException w:name="Colorful Grid Accent 2" w:uiPriority="73" w:qFormat="1"/>
    <w:lsdException w:name="Light Shading Accent 3" w:uiPriority="60" w:qFormat="1"/>
    <w:lsdException w:name="Light List Accent 3" w:uiPriority="6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Times New Roman" w:eastAsia="宋体" w:hAnsi="Times New Roman"/>
      <w:sz w:val="22"/>
      <w:szCs w:val="22"/>
      <w:lang w:eastAsia="en-US"/>
    </w:rPr>
  </w:style>
  <w:style w:type="paragraph" w:styleId="1">
    <w:name w:val="heading 1"/>
    <w:basedOn w:val="a1"/>
    <w:next w:val="a1"/>
    <w:link w:val="10"/>
    <w:autoRedefine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autoRedefine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autoRedefine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autoRedefine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autoRedefine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autoRedefine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autoRedefine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autoRedefine/>
    <w:uiPriority w:val="99"/>
    <w:unhideWhenUsed/>
    <w:qFormat/>
    <w:pPr>
      <w:ind w:left="360" w:hanging="360"/>
      <w:contextualSpacing/>
    </w:pPr>
  </w:style>
  <w:style w:type="paragraph" w:styleId="24">
    <w:name w:val="Body Text 2"/>
    <w:basedOn w:val="a1"/>
    <w:link w:val="25"/>
    <w:autoRedefine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autoRedefine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autoRedefine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autoRedefine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autoRedefine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autoRedefine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autoRedefine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autoRedefine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autoRedefine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autoRedefine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autoRedefine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autoRedefine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autoRedefine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autoRedefine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autoRedefine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autoRedefine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autoRedefine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autoRedefine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autoRedefine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autoRedefine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autoRedefine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autoRedefine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autoRedefine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autoRedefine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autoRedefine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autoRedefine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autoRedefine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autoRedefine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autoRedefine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autoRedefine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autoRedefine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autoRedefine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autoRedefine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autoRedefine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autoRedefine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autoRedefine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autoRedefine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autoRedefine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autoRedefine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autoRedefine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autoRedefine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autoRedefine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autoRedefine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autoRedefine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autoRedefine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autoRedefine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autoRedefine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autoRedefine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autoRedefine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autoRedefine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autoRedefine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autoRedefine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autoRedefine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autoRedefine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autoRedefine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autoRedefine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autoRedefine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autoRedefine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autoRedefine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autoRedefine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autoRedefine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autoRedefine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autoRedefine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autoRedefine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autoRedefine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autoRedefine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autoRedefine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autoRedefine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autoRedefine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autoRedefine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autoRedefine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autoRedefine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autoRedefine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autoRedefine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autoRedefine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autoRedefine/>
    <w:uiPriority w:val="20"/>
    <w:qFormat/>
    <w:rPr>
      <w:i/>
      <w:iCs/>
    </w:rPr>
  </w:style>
  <w:style w:type="character" w:customStyle="1" w:styleId="ae">
    <w:name w:val="页眉 字符"/>
    <w:basedOn w:val="a2"/>
    <w:link w:val="ad"/>
    <w:autoRedefine/>
    <w:uiPriority w:val="99"/>
    <w:qFormat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autoRedefine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autoRedefine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autoRedefine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autoRedefine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autoRedefine/>
    <w:uiPriority w:val="99"/>
    <w:qFormat/>
  </w:style>
  <w:style w:type="character" w:customStyle="1" w:styleId="25">
    <w:name w:val="正文文本 2 字符"/>
    <w:basedOn w:val="a2"/>
    <w:link w:val="24"/>
    <w:uiPriority w:val="99"/>
    <w:qFormat/>
  </w:style>
  <w:style w:type="character" w:customStyle="1" w:styleId="35">
    <w:name w:val="正文文本 3 字符"/>
    <w:basedOn w:val="a2"/>
    <w:link w:val="34"/>
    <w:uiPriority w:val="99"/>
    <w:qFormat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autoRedefine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autoRedefine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autoRedefine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autoRedefine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autoRedefine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autoRedefine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autoRedefine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autoRedefine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autoRedefine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autoRedefine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50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3721</Words>
  <Characters>5433</Characters>
  <Application>Microsoft Office Word</Application>
  <DocSecurity>0</DocSecurity>
  <Lines>301</Lines>
  <Paragraphs>416</Paragraphs>
  <ScaleCrop>false</ScaleCrop>
  <Company/>
  <LinksUpToDate>false</LinksUpToDate>
  <CharactersWithSpaces>8738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d76019</cp:lastModifiedBy>
  <cp:revision>2</cp:revision>
  <dcterms:created xsi:type="dcterms:W3CDTF">2013-12-23T23:15:00Z</dcterms:created>
  <dcterms:modified xsi:type="dcterms:W3CDTF">2026-02-05T03:26:00Z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3306CD63B1D74BEAA5C0F5A2455E4427_13</vt:lpwstr>
  </property>
</Properties>
</file>