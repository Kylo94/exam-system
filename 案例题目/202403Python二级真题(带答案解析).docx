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BD1D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-1158875</wp:posOffset>
            </wp:positionH>
            <wp:positionV relativeFrom="paragraph">
              <wp:posOffset>-913765</wp:posOffset>
            </wp:positionV>
            <wp:extent cx="7781925" cy="10064750"/>
            <wp:effectExtent l="0" t="0" r="5715" b="8890"/>
            <wp:wrapNone/>
            <wp:docPr id="1" name="图片 1" descr="海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海报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06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84624"/>
    <w:p w14:paraId="014E26E9"/>
    <w:p w14:paraId="7BE35D79"/>
    <w:p w14:paraId="6B610B43"/>
    <w:p w14:paraId="514134CC"/>
    <w:p w14:paraId="344A28DB"/>
    <w:p w14:paraId="48E8D3CD"/>
    <w:p w14:paraId="4F90C1E8"/>
    <w:p w14:paraId="40B6E12F"/>
    <w:p w14:paraId="1BE2D946"/>
    <w:p w14:paraId="553DE414"/>
    <w:p w14:paraId="0F9F5E76"/>
    <w:p w14:paraId="6FFD8A96"/>
    <w:p w14:paraId="6591B868"/>
    <w:p w14:paraId="50C75D4D"/>
    <w:p w14:paraId="39E08C2C"/>
    <w:p w14:paraId="1DFFC189"/>
    <w:p w14:paraId="005263C0"/>
    <w:p w14:paraId="5941A7A2"/>
    <w:p w14:paraId="30CD1E5A"/>
    <w:p w14:paraId="7424D168"/>
    <w:p w14:paraId="6CC73E31"/>
    <w:p w14:paraId="4817F47F"/>
    <w:p w14:paraId="59F2CA28"/>
    <w:p w14:paraId="0FE6AAA5">
      <w:pPr>
        <w:numPr>
          <w:ilvl w:val="0"/>
          <w:numId w:val="0"/>
        </w:numPr>
        <w:ind w:leftChars="0"/>
        <w:rPr>
          <w:sz w:val="24"/>
        </w:rPr>
      </w:pPr>
    </w:p>
    <w:p w14:paraId="672FCBFF">
      <w:pPr>
        <w:rPr>
          <w:rFonts w:hint="eastAsia"/>
        </w:rPr>
      </w:pPr>
      <w:r>
        <w:rPr>
          <w:rFonts w:hint="eastAsia"/>
        </w:rPr>
        <w:t>青少年软件编程（Python）等级考试试卷（二级）</w:t>
      </w:r>
    </w:p>
    <w:p w14:paraId="7947FE51">
      <w:pPr>
        <w:rPr>
          <w:rFonts w:hint="eastAsia"/>
        </w:rPr>
      </w:pPr>
      <w:r>
        <w:rPr>
          <w:rFonts w:hint="eastAsia"/>
        </w:rPr>
        <w:t>分数：100  题数：37</w:t>
      </w:r>
    </w:p>
    <w:p w14:paraId="488ECE44">
      <w:pPr>
        <w:rPr>
          <w:rFonts w:hint="eastAsia"/>
        </w:rPr>
      </w:pPr>
      <w:r>
        <w:rPr>
          <w:rFonts w:hint="eastAsia"/>
        </w:rPr>
        <w:t>一、单选题(共25题，共50分)</w:t>
      </w:r>
    </w:p>
    <w:p w14:paraId="2178AF69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期末考试结束了，全班的语文成绩都储存在列表score中，班主任老师请小明找到全班最高分，小明准备用Python来完成，以下哪个选项，可以获取最高分呢？（ ）</w:t>
      </w:r>
    </w:p>
    <w:p w14:paraId="39D659DB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min(score)</w:t>
      </w:r>
    </w:p>
    <w:p w14:paraId="03F29A6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max(score)</w:t>
      </w:r>
    </w:p>
    <w:p w14:paraId="56F94B3A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score.max()</w:t>
      </w:r>
    </w:p>
    <w:p w14:paraId="6EFE64B6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score.min()</w:t>
      </w:r>
    </w:p>
    <w:p w14:paraId="22E821BE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：B</w:t>
      </w:r>
    </w:p>
    <w:p w14:paraId="60559B43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：max() 函数可以获取列表中的最大值，比如：score = [88, 78, 92, 85], max(score) 的值就是最大的元素：92</w:t>
      </w:r>
    </w:p>
    <w:p w14:paraId="5FE209A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已知列表a = [1,2,3,4,5,6]，想输出[2,3,4]，可以使用以下哪个语句？（ ）</w:t>
      </w:r>
    </w:p>
    <w:p w14:paraId="1FEDD3C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print(a[2:4])</w:t>
      </w:r>
    </w:p>
    <w:p w14:paraId="7E62C0FA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print(a[2:5])</w:t>
      </w:r>
    </w:p>
    <w:p w14:paraId="6D1C0BFB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print(a[1:4])</w:t>
      </w:r>
    </w:p>
    <w:p w14:paraId="155F1E4C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print(a[0:4])</w:t>
      </w:r>
    </w:p>
    <w:p w14:paraId="5BE57F9E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：C</w:t>
      </w:r>
    </w:p>
    <w:p w14:paraId="7F61AA2D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：列表切片，包括左端，不包括右端，同时，列表的第1个元素的下标为0，所以正确的开头和结尾的下标分别为1和4，所以选C</w:t>
      </w:r>
    </w:p>
    <w:p w14:paraId="7D60D35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第一小组成员姓名和年龄如下</w:t>
      </w:r>
    </w:p>
    <w:p w14:paraId="6DBDD188">
      <w:pPr>
        <w:rPr>
          <w:rFonts w:hint="eastAsia"/>
        </w:rPr>
      </w:pPr>
      <w:r>
        <w:rPr>
          <w:rFonts w:hint="eastAsia"/>
        </w:rPr>
        <w:t>dic1 = {'张明':12,'李红':12,'王长江':13}</w:t>
      </w:r>
    </w:p>
    <w:p w14:paraId="6E098734">
      <w:pPr>
        <w:rPr>
          <w:rFonts w:hint="eastAsia"/>
        </w:rPr>
      </w:pPr>
      <w:r>
        <w:rPr>
          <w:rFonts w:hint="eastAsia"/>
        </w:rPr>
        <w:t>现新增成员龙小勤，年龄为13，以下代码正确的是？（ ）</w:t>
      </w:r>
    </w:p>
    <w:p w14:paraId="56A4BDE0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dic1['龙小勤'] = 13</w:t>
      </w:r>
    </w:p>
    <w:p w14:paraId="07CEE53C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['龙小勤'] = 13</w:t>
      </w:r>
    </w:p>
    <w:p w14:paraId="28F2FD98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dic1.['龙小勤'] = 13</w:t>
      </w:r>
    </w:p>
    <w:p w14:paraId="6D5B8FD3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dic1('龙小勤') = 13</w:t>
      </w:r>
    </w:p>
    <w:p w14:paraId="253E5625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：A</w:t>
      </w:r>
    </w:p>
    <w:p w14:paraId="603CB68B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：字典新增key和value的方法: dic1['key']=value</w:t>
      </w:r>
    </w:p>
    <w:p w14:paraId="5255A429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已知列表 ls = list(range(3,33,3))，则 ls 第5个元素是？（ ）</w:t>
      </w:r>
    </w:p>
    <w:p w14:paraId="4FF1F46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15</w:t>
      </w:r>
    </w:p>
    <w:p w14:paraId="66BD174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18</w:t>
      </w:r>
    </w:p>
    <w:p w14:paraId="14D1BD8B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21</w:t>
      </w:r>
    </w:p>
    <w:p w14:paraId="267DA8DA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24</w:t>
      </w:r>
    </w:p>
    <w:p w14:paraId="6CC7B023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：A</w:t>
      </w:r>
    </w:p>
    <w:p w14:paraId="313C7AD4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：本题主要考察的实range()的使用，本题中 ls 的元素有从3开始，到33结束（不包含33），步长为3的元素构成，即：[3, 6, 9, 12, 15, 18, 21, 24, 27, 30]，所以第5个数为：15</w:t>
      </w:r>
    </w:p>
    <w:p w14:paraId="17EEB065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执行如下代码，tuple不属于元组的选项是？（ ）</w:t>
      </w:r>
    </w:p>
    <w:p w14:paraId="4C82EC91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tuple = ()</w:t>
      </w:r>
    </w:p>
    <w:p w14:paraId="60D638A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tuple = ('北京')</w:t>
      </w:r>
    </w:p>
    <w:p w14:paraId="56EB5B42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tuple = ('芜湖',)</w:t>
      </w:r>
    </w:p>
    <w:p w14:paraId="02323079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tuple = ('北京', '芜湖', '合肥', '上海')</w:t>
      </w:r>
    </w:p>
    <w:p w14:paraId="40B914C0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：B</w:t>
      </w:r>
    </w:p>
    <w:p w14:paraId="54A8B95A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：当赋值运算创建的元组只有一个元素时，需要在该元素后面补齐逗号“,”以表明这是元组。若不补齐这个逗号，它便不是一个元组。选项A为一个空元组。所以选B。</w:t>
      </w:r>
    </w:p>
    <w:p w14:paraId="78D7649C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已知 festival = {"正月初一":"春节", "正月十五":"元宵节", "五月初五":"端午节", "八月十五":"中秋节"}，则输出 "正月初一" 对应节日的代码是？（ ）</w:t>
      </w:r>
    </w:p>
    <w:p w14:paraId="0B06B205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print(del festival["正月初一"])</w:t>
      </w:r>
    </w:p>
    <w:p w14:paraId="71510896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print(festival["正月初一"])</w:t>
      </w:r>
    </w:p>
    <w:p w14:paraId="120F7AAE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print(festival.clear())</w:t>
      </w:r>
    </w:p>
    <w:p w14:paraId="18710520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print(festival[1])</w:t>
      </w:r>
    </w:p>
    <w:p w14:paraId="731DB45D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：B</w:t>
      </w:r>
    </w:p>
    <w:p w14:paraId="0663DC2B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：由于字典没有下标，不能通过下标来进行值的访问，只能通过键来进行访问，对于字典d，d[k]的作用是返回d中键k所对应的值（k为键）。</w:t>
      </w:r>
    </w:p>
    <w:p w14:paraId="02A1CC6D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已知列表name=["德丽莎"]，运行以下哪段代码，可打印出结果“德丽莎天下第一可爱！”（不包含双引号）？（ ）</w:t>
      </w:r>
    </w:p>
    <w:p w14:paraId="28FC2C2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print(name+"天下第一可爱！")</w:t>
      </w:r>
    </w:p>
    <w:p w14:paraId="776C38D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print(name[1]+"天下第一可爱！")</w:t>
      </w:r>
    </w:p>
    <w:p w14:paraId="68D18206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print(name[0]+"天下第一可爱！")</w:t>
      </w:r>
    </w:p>
    <w:p w14:paraId="5743BE5A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print(name+天下第一可爱！)</w:t>
      </w:r>
    </w:p>
    <w:p w14:paraId="712547C6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：C</w:t>
      </w:r>
    </w:p>
    <w:p w14:paraId="079D88B9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："德丽莎"是列表的第1个元素，其索引值为0，故为name[0]；列表不能直接和字符串相加，但列表元素可以和字符串相加。故正确答案为C。</w:t>
      </w:r>
    </w:p>
    <w:p w14:paraId="4294EF35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k为整型，下述while循环执行的次数为？（ ）</w:t>
      </w:r>
    </w:p>
    <w:p w14:paraId="3A551935">
      <w:pPr>
        <w:rPr>
          <w:rFonts w:hint="eastAsia"/>
        </w:rPr>
      </w:pPr>
      <w:r>
        <w:rPr>
          <w:rFonts w:hint="eastAsia"/>
        </w:rPr>
        <w:t>k = 20</w:t>
      </w:r>
    </w:p>
    <w:p w14:paraId="19449F4F">
      <w:pPr>
        <w:rPr>
          <w:rFonts w:hint="eastAsia"/>
        </w:rPr>
      </w:pPr>
      <w:r>
        <w:rPr>
          <w:rFonts w:hint="eastAsia"/>
        </w:rPr>
        <w:t>while k &gt;1 :</w:t>
      </w:r>
    </w:p>
    <w:p w14:paraId="454A74B6">
      <w:pPr>
        <w:rPr>
          <w:rFonts w:hint="eastAsia"/>
        </w:rPr>
      </w:pPr>
      <w:r>
        <w:rPr>
          <w:rFonts w:hint="eastAsia"/>
        </w:rPr>
        <w:t>print(k)</w:t>
      </w:r>
    </w:p>
    <w:p w14:paraId="3CA5FCBE">
      <w:pPr>
        <w:rPr>
          <w:rFonts w:hint="eastAsia"/>
        </w:rPr>
      </w:pPr>
      <w:r>
        <w:rPr>
          <w:rFonts w:hint="eastAsia"/>
        </w:rPr>
        <w:t>k=k//2</w:t>
      </w:r>
    </w:p>
    <w:p w14:paraId="0AC32650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</w:t>
      </w:r>
    </w:p>
    <w:p w14:paraId="7469F412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4</w:t>
      </w:r>
    </w:p>
    <w:p w14:paraId="54627F50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5</w:t>
      </w:r>
    </w:p>
    <w:p w14:paraId="4BFC8ACF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6</w:t>
      </w:r>
    </w:p>
    <w:p w14:paraId="1687E112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：B</w:t>
      </w:r>
    </w:p>
    <w:p w14:paraId="5BD57EA6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：k=20,每次执行k=k//2，k循环过程中的值依次变化为：20,10,5,2,1，当k=1时，循环条件k&gt;1不成立，退出循环，故循环共计4次。正确答案为B。</w:t>
      </w:r>
    </w:p>
    <w:p w14:paraId="5FE27268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以下程序的输出结果是？（ ）</w:t>
      </w:r>
    </w:p>
    <w:p w14:paraId="0A76D6B9">
      <w:pPr>
        <w:rPr>
          <w:rFonts w:hint="eastAsia"/>
        </w:rPr>
      </w:pPr>
      <w:r>
        <w:rPr>
          <w:rFonts w:hint="eastAsia"/>
        </w:rPr>
        <w:t>ls1=list()</w:t>
      </w:r>
    </w:p>
    <w:p w14:paraId="302D99ED">
      <w:pPr>
        <w:rPr>
          <w:rFonts w:hint="eastAsia"/>
        </w:rPr>
      </w:pPr>
      <w:r>
        <w:rPr>
          <w:rFonts w:hint="eastAsia"/>
        </w:rPr>
        <w:t>ls2=['吉林','黑龙江','辽宁','东北三省']</w:t>
      </w:r>
    </w:p>
    <w:p w14:paraId="0BF5B527">
      <w:pPr>
        <w:rPr>
          <w:rFonts w:hint="eastAsia"/>
        </w:rPr>
      </w:pPr>
      <w:r>
        <w:rPr>
          <w:rFonts w:hint="eastAsia"/>
        </w:rPr>
        <w:t>ls1+=ls2</w:t>
      </w:r>
    </w:p>
    <w:p w14:paraId="5FBA9101">
      <w:pPr>
        <w:rPr>
          <w:rFonts w:hint="eastAsia"/>
        </w:rPr>
      </w:pPr>
      <w:r>
        <w:rPr>
          <w:rFonts w:hint="eastAsia"/>
        </w:rPr>
        <w:t>ls1.clear()</w:t>
      </w:r>
    </w:p>
    <w:p w14:paraId="38114789">
      <w:pPr>
        <w:rPr>
          <w:rFonts w:hint="eastAsia"/>
        </w:rPr>
      </w:pPr>
      <w:r>
        <w:rPr>
          <w:rFonts w:hint="eastAsia"/>
        </w:rPr>
        <w:t>print(ls1)</w:t>
      </w:r>
    </w:p>
    <w:p w14:paraId="5DBC51E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['吉林','黑龙江','辽宁']</w:t>
      </w:r>
    </w:p>
    <w:p w14:paraId="07E83F8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['吉林','黑龙江','辽宁','东北三省']</w:t>
      </w:r>
    </w:p>
    <w:p w14:paraId="09EF9092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终端区会报错</w:t>
      </w:r>
    </w:p>
    <w:p w14:paraId="523CA1CD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[]</w:t>
      </w:r>
    </w:p>
    <w:p w14:paraId="514F20F4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：D</w:t>
      </w:r>
    </w:p>
    <w:p w14:paraId="14A0F4D6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：列表中清空clear（）函数的使用，其功能为清空列表中的所有元素，需要与del方法区分。</w:t>
      </w:r>
    </w:p>
    <w:p w14:paraId="4FAE2241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已知列表ls=[1, 2, 3, 4, 5, 6, 7, 8, 9, 10]，以下哪个选项无法将列表ls逆序排列？（ ）</w:t>
      </w:r>
    </w:p>
    <w:p w14:paraId="781B7BE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ls.sort(reverse=True)</w:t>
      </w:r>
    </w:p>
    <w:p w14:paraId="4C2873DB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sorted(ls,reverse=True)</w:t>
      </w:r>
    </w:p>
    <w:p w14:paraId="65696C84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sort(ls,reverse=True)</w:t>
      </w:r>
    </w:p>
    <w:p w14:paraId="48386C91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ls[::-1]</w:t>
      </w:r>
    </w:p>
    <w:p w14:paraId="1BB533AA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：C</w:t>
      </w:r>
    </w:p>
    <w:p w14:paraId="446A7399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：选项sort(ls,reverse=True)语法错误，sort（）函数使用错误，正确的用法为：</w:t>
      </w:r>
    </w:p>
    <w:p w14:paraId="76C7F25F">
      <w:pPr>
        <w:rPr>
          <w:rFonts w:hint="eastAsia"/>
        </w:rPr>
      </w:pPr>
      <w:r>
        <w:rPr>
          <w:rFonts w:hint="eastAsia"/>
        </w:rPr>
        <w:t>升序：ls.sort()</w:t>
      </w:r>
    </w:p>
    <w:p w14:paraId="160761A9">
      <w:pPr>
        <w:rPr>
          <w:rFonts w:hint="eastAsia"/>
        </w:rPr>
      </w:pPr>
      <w:r>
        <w:rPr>
          <w:rFonts w:hint="eastAsia"/>
        </w:rPr>
        <w:t>降序：ls.sort(reverse=True)</w:t>
      </w:r>
    </w:p>
    <w:p w14:paraId="4B4CF556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已知字典jd={'哈尔滨':['冰雪大世界','侵华日军第七三一部队罪证陈列馆','太阳岛','中央大街'],'沈阳':['沈阳故宫','辽宁省博物馆','张学良旧居','清昭陵'],'长春':['伪满皇宫博物院','净月潭','长影世纪城','长春一汽']},字典jd的长度是？（ ）</w:t>
      </w:r>
    </w:p>
    <w:p w14:paraId="0D566BC6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</w:t>
      </w:r>
    </w:p>
    <w:p w14:paraId="41B10B0B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4</w:t>
      </w:r>
    </w:p>
    <w:p w14:paraId="2ECA5224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12</w:t>
      </w:r>
    </w:p>
    <w:p w14:paraId="5EB2B114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15</w:t>
      </w:r>
    </w:p>
    <w:p w14:paraId="575A4E4A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：A</w:t>
      </w:r>
    </w:p>
    <w:p w14:paraId="799E4BF3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：字典的元素是由键值对组成，键和值之间用冒号分隔，一个键和其值构成一个键值对，字典的长度等于其键值对的个数。因此该字典的长度为3</w:t>
      </w:r>
    </w:p>
    <w:p w14:paraId="00D74A8F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</w:r>
      <w:r>
        <w:rPr>
          <w:rFonts w:hint="eastAsia"/>
        </w:rPr>
        <w:t>以下哪段程序的运行结果无法打印1-100之间所有整数的和？（ ）</w:t>
      </w:r>
    </w:p>
    <w:p w14:paraId="4CC88C29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print(sum(range(1,100)))</w:t>
      </w:r>
    </w:p>
    <w:p w14:paraId="529A164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i=1</w:t>
      </w:r>
    </w:p>
    <w:p w14:paraId="0F14E46D">
      <w:pPr>
        <w:rPr>
          <w:rFonts w:hint="eastAsia"/>
        </w:rPr>
      </w:pPr>
      <w:r>
        <w:rPr>
          <w:rFonts w:hint="eastAsia"/>
        </w:rPr>
        <w:t>he=0</w:t>
      </w:r>
    </w:p>
    <w:p w14:paraId="5F4CA8AE">
      <w:pPr>
        <w:rPr>
          <w:rFonts w:hint="eastAsia"/>
        </w:rPr>
      </w:pPr>
      <w:r>
        <w:rPr>
          <w:rFonts w:hint="eastAsia"/>
        </w:rPr>
        <w:t>while i&lt;=100:</w:t>
      </w:r>
    </w:p>
    <w:p w14:paraId="5B5260CA">
      <w:pPr>
        <w:rPr>
          <w:rFonts w:hint="eastAsia"/>
        </w:rPr>
      </w:pPr>
      <w:r>
        <w:rPr>
          <w:rFonts w:hint="eastAsia"/>
        </w:rPr>
        <w:t>he+=i</w:t>
      </w:r>
    </w:p>
    <w:p w14:paraId="399859D2">
      <w:pPr>
        <w:rPr>
          <w:rFonts w:hint="eastAsia"/>
        </w:rPr>
      </w:pPr>
      <w:r>
        <w:rPr>
          <w:rFonts w:hint="eastAsia"/>
        </w:rPr>
        <w:t>i+=1</w:t>
      </w:r>
    </w:p>
    <w:p w14:paraId="32294118">
      <w:pPr>
        <w:rPr>
          <w:rFonts w:hint="eastAsia"/>
        </w:rPr>
      </w:pPr>
      <w:r>
        <w:rPr>
          <w:rFonts w:hint="eastAsia"/>
        </w:rPr>
        <w:t xml:space="preserve">print(he)    </w:t>
      </w:r>
    </w:p>
    <w:p w14:paraId="749B17EC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he=0</w:t>
      </w:r>
    </w:p>
    <w:p w14:paraId="67EE3AB8">
      <w:pPr>
        <w:rPr>
          <w:rFonts w:hint="eastAsia"/>
        </w:rPr>
      </w:pPr>
      <w:r>
        <w:rPr>
          <w:rFonts w:hint="eastAsia"/>
        </w:rPr>
        <w:t>for i in range(1,101):</w:t>
      </w:r>
    </w:p>
    <w:p w14:paraId="0E2872BF">
      <w:pPr>
        <w:rPr>
          <w:rFonts w:hint="eastAsia"/>
        </w:rPr>
      </w:pPr>
      <w:r>
        <w:rPr>
          <w:rFonts w:hint="eastAsia"/>
        </w:rPr>
        <w:t>he+=i</w:t>
      </w:r>
    </w:p>
    <w:p w14:paraId="688E0F96">
      <w:pPr>
        <w:rPr>
          <w:rFonts w:hint="eastAsia"/>
        </w:rPr>
      </w:pPr>
      <w:r>
        <w:rPr>
          <w:rFonts w:hint="eastAsia"/>
        </w:rPr>
        <w:t>print(he)</w:t>
      </w:r>
    </w:p>
    <w:p w14:paraId="1D684084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print(sum(range(1,101)))</w:t>
      </w:r>
    </w:p>
    <w:p w14:paraId="0AA04728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：A</w:t>
      </w:r>
    </w:p>
    <w:p w14:paraId="49627CEF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：print(sum(range(1,100))) range()函数的边界值100没有取到，程序将打印1-99之间的和。</w:t>
      </w:r>
    </w:p>
    <w:p w14:paraId="434D0FE5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小明的篮球教练告诉小明，如果他能连续投中 3 次中投，并且换手运球 100 次，就可以让他加入球队，请问教练的要求，可以用哪个逻辑运算符来表示？（ ）</w:t>
      </w:r>
    </w:p>
    <w:p w14:paraId="3E0D2F34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or</w:t>
      </w:r>
    </w:p>
    <w:p w14:paraId="2FF433D9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and</w:t>
      </w:r>
    </w:p>
    <w:p w14:paraId="09A6D945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not</w:t>
      </w:r>
    </w:p>
    <w:p w14:paraId="5B8CB3C7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!=</w:t>
      </w:r>
    </w:p>
    <w:p w14:paraId="481A27D7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：B</w:t>
      </w:r>
    </w:p>
    <w:p w14:paraId="781F3E81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：教练对于小明的两个要求需要都成立才可以加入球队，因此可以用 and 来表示。</w:t>
      </w:r>
    </w:p>
    <w:p w14:paraId="17C76200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</w:r>
      <w:r>
        <w:rPr>
          <w:rFonts w:hint="eastAsia"/>
        </w:rPr>
        <w:t>某小学1-6年级都各有8个班，将年级和班级数存入如下列表： lst=[['一年级', '二年级', '三年级', '四年级', '五年级', '六年级'], ['1班', '2班', '3班', '4班', '5班', '6班', '7班', '8班']] 请问下列选项中能正确打印出 '四年级6班'（不含引号） 的字样的是哪一个？（ ）</w:t>
      </w:r>
    </w:p>
    <w:p w14:paraId="15B699E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lst[0][4]+lst[1][5]</w:t>
      </w:r>
    </w:p>
    <w:p w14:paraId="0137AAD5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lst[0][4]+lst[1][6]</w:t>
      </w:r>
    </w:p>
    <w:p w14:paraId="7FB6DFB2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print(lst[0][4]+lst[1][6])</w:t>
      </w:r>
    </w:p>
    <w:p w14:paraId="3E1F968D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print(lst[0][3]+lst[1][5])</w:t>
      </w:r>
    </w:p>
    <w:p w14:paraId="259B1911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：D</w:t>
      </w:r>
    </w:p>
    <w:p w14:paraId="13B3E15A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：题中列表lst为嵌套列表，'四年级'为lst[0][3]，'6班'为lst[1][5]，打印完整的'四年级6班'需将两个字符串连接起来并打印，即答案为 print(lst[0][3]+lst[1][5])</w:t>
      </w:r>
    </w:p>
    <w:p w14:paraId="612F7482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如果有一个变量name = "小明"，现在需要另一个变量str中使用name变量的值，并且想要在这个值后面加上"同学"两个字，应该怎么做？（ ）</w:t>
      </w:r>
    </w:p>
    <w:p w14:paraId="1AD385BE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str = "同学".add(name).add("同学")</w:t>
      </w:r>
    </w:p>
    <w:p w14:paraId="4F8839D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str = name + "同学"</w:t>
      </w:r>
    </w:p>
    <w:p w14:paraId="423504ED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str = "同学" . name . "同学"</w:t>
      </w:r>
    </w:p>
    <w:p w14:paraId="440A2BC6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str = name.append("同学")</w:t>
      </w:r>
    </w:p>
    <w:p w14:paraId="724E6E8B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：B</w:t>
      </w:r>
    </w:p>
    <w:p w14:paraId="521CE01C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：在Python中，可以使用加号+来连接字符串。因此，将name变量的值以及另一个 "同学" 用 "+" 连接起来，就能满足本题要求。</w:t>
      </w:r>
    </w:p>
    <w:p w14:paraId="010D1097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小明在做数学题，题目要求找出来从1数到100中不能被7整除的数字（即跳过7的倍数不显示）。以下哪个Python循环可以帮他完成这个任务？（ ）</w:t>
      </w:r>
    </w:p>
    <w:p w14:paraId="7637ED3E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i = 1  </w:t>
      </w:r>
    </w:p>
    <w:p w14:paraId="49A213B3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while i &lt;= 100:  </w:t>
      </w:r>
    </w:p>
    <w:p w14:paraId="5E373DD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if i % 7 != 0:  </w:t>
      </w:r>
    </w:p>
    <w:p w14:paraId="79D97BE3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 xml:space="preserve">print(i)  </w:t>
      </w:r>
    </w:p>
    <w:p w14:paraId="4E104830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i += 1</w:t>
      </w:r>
    </w:p>
    <w:p w14:paraId="021F09F3">
      <w:pPr>
        <w:numPr>
          <w:ilvl w:val="0"/>
          <w:numId w:val="0"/>
        </w:numPr>
        <w:rPr>
          <w:rFonts w:hint="eastAsi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B.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/>
        </w:rPr>
        <w:t xml:space="preserve">i = 1  </w:t>
      </w:r>
    </w:p>
    <w:p w14:paraId="7B8A918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while i &gt;= 100:  </w:t>
      </w:r>
    </w:p>
    <w:p w14:paraId="676F13F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if i % 7 != 0:  </w:t>
      </w:r>
    </w:p>
    <w:p w14:paraId="0E5968FA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 xml:space="preserve">print(i)  </w:t>
      </w:r>
    </w:p>
    <w:p w14:paraId="567BD1E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i += 1</w:t>
      </w:r>
    </w:p>
    <w:p w14:paraId="177A339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C.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i = 1  </w:t>
      </w:r>
    </w:p>
    <w:p w14:paraId="3DEDABE1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while i &lt;= 100:  </w:t>
      </w:r>
    </w:p>
    <w:p w14:paraId="723A962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if i % 7 == 0:  </w:t>
      </w:r>
    </w:p>
    <w:p w14:paraId="6E7ACB88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 xml:space="preserve">break  </w:t>
      </w:r>
    </w:p>
    <w:p w14:paraId="29C4700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print(i)  </w:t>
      </w:r>
    </w:p>
    <w:p w14:paraId="71982F73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i += 1</w:t>
      </w:r>
    </w:p>
    <w:p w14:paraId="2BECC459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for i in range(1, 101):  </w:t>
      </w:r>
    </w:p>
    <w:p w14:paraId="558B92A6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if i % 7 == 0:  </w:t>
      </w:r>
    </w:p>
    <w:p w14:paraId="349FAB32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 xml:space="preserve">print(i)  </w:t>
      </w:r>
    </w:p>
    <w:p w14:paraId="2E76C8C5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 xml:space="preserve">else:  </w:t>
      </w:r>
    </w:p>
    <w:p w14:paraId="0F218D8E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continue</w:t>
      </w:r>
    </w:p>
    <w:p w14:paraId="3961F5F5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：A</w:t>
      </w:r>
    </w:p>
    <w:p w14:paraId="768A3869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：正确答案为A。选项A使用for循环数到100，并在遇到7的倍数时使用continue语句来跳过这些数。选项B使用while循环的时候判断范围出错。选项C使用了break语句，将在遇到第一个7的倍数时终止整个循环。选项D中的else: continue是多余的，并且判断语句为i % 7 == 0打印7的倍数，因此错误。</w:t>
      </w:r>
    </w:p>
    <w:p w14:paraId="58754A16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已知字符串str="Happy new year"，则执行命令print(list(str))的输出结果是？（ ）</w:t>
      </w:r>
    </w:p>
    <w:p w14:paraId="63D7613C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['H', 'a', 'p', 'p', 'y', 'n', 'e', 'w', 'y', 'e', 'a', 'r']</w:t>
      </w:r>
    </w:p>
    <w:p w14:paraId="0318754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[H,a,p,p,y,n,e,w,y,e,a,r]</w:t>
      </w:r>
    </w:p>
    <w:p w14:paraId="683F475E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['H', 'a', 'p', 'p', 'y', ' ', 'n', 'e', 'w', ' ', 'y', 'e', 'a', 'r']</w:t>
      </w:r>
    </w:p>
    <w:p w14:paraId="27A7F159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[H,a,p,p,y, ,n,e,w, ,y,e,a,r]</w:t>
      </w:r>
    </w:p>
    <w:p w14:paraId="29220F88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：C</w:t>
      </w:r>
    </w:p>
    <w:p w14:paraId="07F5C589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：list()函数将字符串str转换为了列表类型，列表内的元素应该是各个字母字符，故选项B和D错误；字符串中的空格也应被转换成一个列表元素，不应被忽略，故选项A错误，故本题答案为选项C。</w:t>
      </w:r>
    </w:p>
    <w:p w14:paraId="6CB94A17">
      <w:pPr>
        <w:rPr>
          <w:rFonts w:hint="eastAsia"/>
        </w:rPr>
      </w:pP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hint="eastAsia"/>
        </w:rPr>
        <w:t>已知元组tuple = (1,2,3,4,5)，以下语句正确的是？（ ）</w:t>
      </w:r>
    </w:p>
    <w:p w14:paraId="295F8F5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 = tuple[2]</w:t>
      </w:r>
    </w:p>
    <w:p w14:paraId="7C630D5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tuple[2] = '6'</w:t>
      </w:r>
    </w:p>
    <w:p w14:paraId="6188213A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tuple.append(6)</w:t>
      </w:r>
    </w:p>
    <w:p w14:paraId="7D7A8B11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tuple.pop()</w:t>
      </w:r>
    </w:p>
    <w:p w14:paraId="1BD46C6C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：A</w:t>
      </w:r>
    </w:p>
    <w:p w14:paraId="61C7D126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：元组与字符串一样，是不可修改的，只能对其进行访问操作，不能对元组中的元素进行修改、添加、删除操作，故选项B、C、D错误，本题的正确答案为选项A。</w:t>
      </w:r>
    </w:p>
    <w:p w14:paraId="10CE0D3A">
      <w:pPr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ab/>
      </w:r>
      <w:r>
        <w:rPr>
          <w:rFonts w:hint="eastAsia"/>
        </w:rPr>
        <w:t>以下关于字典的说法不正确的是？（ ）</w:t>
      </w:r>
    </w:p>
    <w:p w14:paraId="373FD0B4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字典中的值不支持索引查询</w:t>
      </w:r>
    </w:p>
    <w:p w14:paraId="68D4536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字典以关键字为键，关键字可以是任意不可变数据类型</w:t>
      </w:r>
    </w:p>
    <w:p w14:paraId="67F3EB88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字典里面的值(不是键)可以包含列表和其他数据类型</w:t>
      </w:r>
    </w:p>
    <w:p w14:paraId="3BF585DF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字典是一种有序的对象集合，可以用下标进行访问</w:t>
      </w:r>
    </w:p>
    <w:p w14:paraId="173AA5B5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：D</w:t>
      </w:r>
    </w:p>
    <w:p w14:paraId="1BFB4602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：字典是以键值对保存的数据，不支持索引，只能通过键的形式查找，是一种无序的对象集合，无法用下标进行访问，故选项D错误，所以本题答案为选项D。</w:t>
      </w:r>
    </w:p>
    <w:p w14:paraId="4338AD51">
      <w:pPr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ab/>
      </w:r>
      <w:r>
        <w:rPr>
          <w:rFonts w:hint="eastAsia"/>
        </w:rPr>
        <w:t>创建列表时，使用下列哪个符号？（ ）</w:t>
      </w:r>
    </w:p>
    <w:p w14:paraId="2825C767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()</w:t>
      </w:r>
    </w:p>
    <w:p w14:paraId="4549CFB0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[]</w:t>
      </w:r>
    </w:p>
    <w:p w14:paraId="688346D7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&lt;&gt;</w:t>
      </w:r>
    </w:p>
    <w:p w14:paraId="3F63587D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''</w:t>
      </w:r>
    </w:p>
    <w:p w14:paraId="34C8579C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：B</w:t>
      </w:r>
    </w:p>
    <w:p w14:paraId="4701C36A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：创建元组时使用( )，创建字符串使用' ' 或者 " "，创建列表使用[ ]。所以本题正确答案为B。</w:t>
      </w:r>
    </w:p>
    <w:p w14:paraId="2BCE66A9">
      <w:pPr>
        <w:rPr>
          <w:rFonts w:hint="eastAsia"/>
        </w:rPr>
      </w:pPr>
      <w:r>
        <w:rPr>
          <w:rFonts w:hint="eastAsia"/>
        </w:rPr>
        <w:t>21.</w:t>
      </w:r>
      <w:r>
        <w:rPr>
          <w:rFonts w:hint="eastAsia"/>
        </w:rPr>
        <w:tab/>
      </w:r>
      <w:r>
        <w:rPr>
          <w:rFonts w:hint="eastAsia"/>
        </w:rPr>
        <w:t>运行下列程序，要想输出的结果是小明的身高是1.55。横线处需要填入的代码为？（ ）</w:t>
      </w:r>
    </w:p>
    <w:p w14:paraId="68EE6AB2">
      <w:pPr>
        <w:rPr>
          <w:rFonts w:hint="eastAsia"/>
        </w:rPr>
      </w:pPr>
      <w:r>
        <w:rPr>
          <w:rFonts w:hint="eastAsia"/>
        </w:rPr>
        <w:t>height = 1.55</w:t>
      </w:r>
    </w:p>
    <w:p w14:paraId="04C67750">
      <w:pPr>
        <w:rPr>
          <w:rFonts w:hint="eastAsia"/>
        </w:rPr>
      </w:pPr>
      <w:r>
        <w:rPr>
          <w:rFonts w:hint="eastAsia"/>
        </w:rPr>
        <w:t>print('小明的身高是____。' % height)</w:t>
      </w:r>
    </w:p>
    <w:p w14:paraId="02E173FD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%d</w:t>
      </w:r>
    </w:p>
    <w:p w14:paraId="796E8FFB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%f</w:t>
      </w:r>
    </w:p>
    <w:p w14:paraId="71A9F160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%.f</w:t>
      </w:r>
    </w:p>
    <w:p w14:paraId="5DC3C3F4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%.2f</w:t>
      </w:r>
    </w:p>
    <w:p w14:paraId="6AA7666B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：D</w:t>
      </w:r>
    </w:p>
    <w:p w14:paraId="33FC4354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：字符串的格式化输出使用%f为浮点数占位，要输出1.55，需要保留两位小数，在%后面加上 .2 表示保留两位小数。所以本题正确答案为D。</w:t>
      </w:r>
    </w:p>
    <w:p w14:paraId="223E5C54">
      <w:pPr>
        <w:rPr>
          <w:rFonts w:hint="eastAsia"/>
        </w:rPr>
      </w:pPr>
      <w:r>
        <w:rPr>
          <w:rFonts w:hint="eastAsia"/>
        </w:rPr>
        <w:t>22.</w:t>
      </w:r>
      <w:r>
        <w:rPr>
          <w:rFonts w:hint="eastAsia"/>
        </w:rPr>
        <w:tab/>
      </w:r>
      <w:r>
        <w:rPr>
          <w:rFonts w:hint="eastAsia"/>
        </w:rPr>
        <w:t>关于分支结构的说法错误的是？（ ）</w:t>
      </w:r>
    </w:p>
    <w:p w14:paraId="37911124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在Python中，分支结构一般由if、elif、else组成</w:t>
      </w:r>
    </w:p>
    <w:p w14:paraId="24F56ADD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在Python中，分支结构一般有单分支结构、双分支结构和多分支结构</w:t>
      </w:r>
    </w:p>
    <w:p w14:paraId="0D521FB4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在Python中，分支结构必须包含else语句</w:t>
      </w:r>
    </w:p>
    <w:p w14:paraId="020918CE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在Python中，if语句后面跟条件表达式</w:t>
      </w:r>
    </w:p>
    <w:p w14:paraId="1600690D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：C</w:t>
      </w:r>
    </w:p>
    <w:p w14:paraId="326A06F6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：在Python中，分支结构的else语句可以省略。所以本题正确答案为C。</w:t>
      </w:r>
    </w:p>
    <w:p w14:paraId="4A344C66">
      <w:pPr>
        <w:rPr>
          <w:rFonts w:hint="eastAsia"/>
        </w:rPr>
      </w:pPr>
      <w:r>
        <w:rPr>
          <w:rFonts w:hint="eastAsia"/>
        </w:rPr>
        <w:t>23.</w:t>
      </w:r>
      <w:r>
        <w:rPr>
          <w:rFonts w:hint="eastAsia"/>
        </w:rPr>
        <w:tab/>
      </w:r>
      <w:r>
        <w:rPr>
          <w:rFonts w:hint="eastAsia"/>
        </w:rPr>
        <w:t>春节（Spring Festival），是中国民间最隆重最富有特色的传统节日之一。春节民俗众多，以下列表保存了春节的常见民俗，list_sf = ['喝腊八粥', '祭灶神', '扫尘', '贴春联', '除夕守岁', '吃饺子', '拜年', '逛庙会']，上面民俗中少了非常重要的一项：压岁钱。下列哪一项能将"压岁钱"，存入 list_sf 列表中 "吃饺子" 元素的后面？（ ）</w:t>
      </w:r>
    </w:p>
    <w:p w14:paraId="0E7D7516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list_sf.insert(0, '压岁钱')</w:t>
      </w:r>
    </w:p>
    <w:p w14:paraId="03FE7C47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list_sf.insert(5, '压岁钱')</w:t>
      </w:r>
    </w:p>
    <w:p w14:paraId="47EF7932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list_sf.insert(6, '压岁钱')</w:t>
      </w:r>
    </w:p>
    <w:p w14:paraId="474840CF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list_sf.insert(7, '压岁钱')</w:t>
      </w:r>
    </w:p>
    <w:p w14:paraId="4BAEE307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：C</w:t>
      </w:r>
    </w:p>
    <w:p w14:paraId="61CC87C2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：list_sf.insert(6, '压岁钱')中的两个参数分别代表插入位置的下标和插入的元素。本题目中应该插入到下标为6的位置。</w:t>
      </w:r>
    </w:p>
    <w:p w14:paraId="3BC976B3">
      <w:pPr>
        <w:rPr>
          <w:rFonts w:hint="eastAsia"/>
        </w:rPr>
      </w:pPr>
      <w:r>
        <w:rPr>
          <w:rFonts w:hint="eastAsia"/>
        </w:rPr>
        <w:t>24.</w:t>
      </w:r>
      <w:r>
        <w:rPr>
          <w:rFonts w:hint="eastAsia"/>
        </w:rPr>
        <w:tab/>
      </w:r>
      <w:r>
        <w:rPr>
          <w:rFonts w:hint="eastAsia"/>
        </w:rPr>
        <w:t>定义元组 tup1 = ('快乐', '你好', '生日', '中国', '祖国', '祝福')，执行语句：print( tup1[-5] + tup1[3] )，得到的结果是？（ ）</w:t>
      </w:r>
    </w:p>
    <w:p w14:paraId="66A5564A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你好祖国</w:t>
      </w:r>
    </w:p>
    <w:p w14:paraId="588CE5B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生日快乐</w:t>
      </w:r>
    </w:p>
    <w:p w14:paraId="4E01702F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祝福祖国</w:t>
      </w:r>
    </w:p>
    <w:p w14:paraId="2844C54B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你好中国</w:t>
      </w:r>
    </w:p>
    <w:p w14:paraId="101EDF47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：D</w:t>
      </w:r>
    </w:p>
    <w:p w14:paraId="5F5945DF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：考察元组的访问方法，能正确理解正索引和负索引的区别。</w:t>
      </w:r>
    </w:p>
    <w:p w14:paraId="2AF64914">
      <w:pPr>
        <w:rPr>
          <w:rFonts w:hint="eastAsia"/>
        </w:rPr>
      </w:pPr>
      <w:r>
        <w:rPr>
          <w:rFonts w:hint="eastAsia"/>
        </w:rPr>
        <w:t>25.</w:t>
      </w:r>
      <w:r>
        <w:rPr>
          <w:rFonts w:hint="eastAsia"/>
        </w:rPr>
        <w:tab/>
      </w:r>
      <w:r>
        <w:rPr>
          <w:rFonts w:hint="eastAsia"/>
        </w:rPr>
        <w:t>下列说法中，错误的是？（ ）</w:t>
      </w:r>
    </w:p>
    <w:p w14:paraId="0DE91FBF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break 语句可以跳出 for 和 while 的循环体</w:t>
      </w:r>
    </w:p>
    <w:p w14:paraId="63FA4EBF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如果你从 for 或 while 循环中终止，任何对应的循环 else 块将不执行</w:t>
      </w:r>
    </w:p>
    <w:p w14:paraId="739D2139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continue 语句被用来告诉 Python 跳过当前循环中的本次循环，然后继续进行下一次循环</w:t>
      </w:r>
    </w:p>
    <w:p w14:paraId="60283F23">
      <w:p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Python中的for循环可以使用else语句来在迭代完成后执行特定操作。当for循环正常结束时（没有被break或者return等提前退出），不会执行else语句下面的代码。</w:t>
      </w:r>
    </w:p>
    <w:p w14:paraId="789A2CA9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：D</w:t>
      </w:r>
    </w:p>
    <w:p w14:paraId="18D53AB0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：考察for循环中的else子句，当for循环正常结束时（没有被break或者return等提前退出），会执行else语句下面的代码。故选择D。</w:t>
      </w:r>
    </w:p>
    <w:p w14:paraId="1B834F40">
      <w:pPr>
        <w:rPr>
          <w:rFonts w:hint="eastAsia"/>
        </w:rPr>
      </w:pPr>
      <w:r>
        <w:rPr>
          <w:rFonts w:hint="eastAsia"/>
        </w:rPr>
        <w:t>二、判断题(共10题，共20分)</w:t>
      </w:r>
    </w:p>
    <w:p w14:paraId="4BC0CC31">
      <w:pPr>
        <w:rPr>
          <w:rFonts w:hint="eastAsia"/>
        </w:rPr>
      </w:pPr>
      <w:r>
        <w:rPr>
          <w:rFonts w:hint="eastAsia"/>
        </w:rPr>
        <w:t>26.</w:t>
      </w:r>
      <w:r>
        <w:rPr>
          <w:rFonts w:hint="eastAsia"/>
        </w:rPr>
        <w:tab/>
      </w:r>
      <w:r>
        <w:rPr>
          <w:rFonts w:hint="eastAsia"/>
        </w:rPr>
        <w:t>元组中的元素可以是不同的数据类型。（ ）</w:t>
      </w:r>
    </w:p>
    <w:p w14:paraId="7072299A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4D593176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7A910BAB">
      <w:pPr>
        <w:rPr>
          <w:rFonts w:hint="eastAsia"/>
        </w:rPr>
      </w:pPr>
      <w:r>
        <w:rPr>
          <w:rFonts w:hint="eastAsia"/>
        </w:rPr>
        <w:t>27.</w:t>
      </w:r>
      <w:r>
        <w:rPr>
          <w:rFonts w:hint="eastAsia"/>
        </w:rPr>
        <w:tab/>
      </w:r>
      <w:r>
        <w:rPr>
          <w:rFonts w:hint="eastAsia"/>
        </w:rPr>
        <w:t>for循环能实现的功能，while循环也可以实现。（ ）</w:t>
      </w:r>
    </w:p>
    <w:p w14:paraId="2730C5BB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0343004C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343D0947">
      <w:pPr>
        <w:rPr>
          <w:rFonts w:hint="eastAsia"/>
        </w:rPr>
      </w:pPr>
      <w:r>
        <w:rPr>
          <w:rFonts w:hint="eastAsia"/>
        </w:rPr>
        <w:t>28.</w:t>
      </w:r>
      <w:r>
        <w:rPr>
          <w:rFonts w:hint="eastAsia"/>
        </w:rPr>
        <w:tab/>
      </w:r>
      <w:r>
        <w:rPr>
          <w:rFonts w:hint="eastAsia"/>
        </w:rPr>
        <w:t>死循环无法退出，没有任何作用。（ ）</w:t>
      </w:r>
    </w:p>
    <w:p w14:paraId="63652767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4047AC9C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：考察对死循环的理解，死循环有办法退出，也有相应的作用。</w:t>
      </w:r>
    </w:p>
    <w:p w14:paraId="101EEFEB">
      <w:pPr>
        <w:rPr>
          <w:rFonts w:hint="eastAsia"/>
        </w:rPr>
      </w:pPr>
      <w:r>
        <w:rPr>
          <w:rFonts w:hint="eastAsia"/>
        </w:rPr>
        <w:t>29.</w:t>
      </w:r>
      <w:r>
        <w:rPr>
          <w:rFonts w:hint="eastAsia"/>
        </w:rPr>
        <w:tab/>
      </w:r>
      <w:r>
        <w:rPr>
          <w:rFonts w:hint="eastAsia"/>
        </w:rPr>
        <w:t>通过以下代码，可以访问列表age中的每一个元素。（ ）</w:t>
      </w:r>
    </w:p>
    <w:p w14:paraId="67B1BDD9">
      <w:pPr>
        <w:rPr>
          <w:rFonts w:hint="eastAsia"/>
        </w:rPr>
      </w:pPr>
      <w:r>
        <w:rPr>
          <w:rFonts w:hint="eastAsia"/>
        </w:rPr>
        <w:t>age=[15,18,16,19,19]</w:t>
      </w:r>
    </w:p>
    <w:p w14:paraId="49B99096">
      <w:pPr>
        <w:rPr>
          <w:rFonts w:hint="eastAsia"/>
        </w:rPr>
      </w:pPr>
      <w:r>
        <w:rPr>
          <w:rFonts w:hint="eastAsia"/>
        </w:rPr>
        <w:t>for it in age:</w:t>
      </w:r>
    </w:p>
    <w:p w14:paraId="10485EC9">
      <w:pPr>
        <w:rPr>
          <w:rFonts w:hint="eastAsia"/>
        </w:rPr>
      </w:pPr>
      <w:r>
        <w:rPr>
          <w:rFonts w:hint="eastAsia"/>
        </w:rPr>
        <w:t>print(age[it])</w:t>
      </w:r>
    </w:p>
    <w:p w14:paraId="7DFC07F7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190DFEC9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：第二行：for it in age: 本身就已经把列表中的所有元素已取回并赋值给it，可通过print(it)遍历列表age中的每一个元素。</w:t>
      </w:r>
    </w:p>
    <w:p w14:paraId="7A20C4F5">
      <w:pPr>
        <w:rPr>
          <w:rFonts w:hint="eastAsia"/>
        </w:rPr>
      </w:pPr>
      <w:r>
        <w:rPr>
          <w:rFonts w:hint="eastAsia"/>
        </w:rPr>
        <w:t>30.</w:t>
      </w:r>
      <w:r>
        <w:rPr>
          <w:rFonts w:hint="eastAsia"/>
        </w:rPr>
        <w:tab/>
      </w:r>
      <w:r>
        <w:rPr>
          <w:rFonts w:hint="eastAsia"/>
        </w:rPr>
        <w:t>'ya'*3的返回值为'yayaya'。类比数学的逆运算，'yayaya'/3的结果是'ya'。（ ）</w:t>
      </w:r>
    </w:p>
    <w:p w14:paraId="37D2A5F3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71BCCB51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：字符串不能进行除法操作，代码会报错。</w:t>
      </w:r>
    </w:p>
    <w:p w14:paraId="5AC5B67C">
      <w:pPr>
        <w:rPr>
          <w:rFonts w:hint="eastAsia"/>
        </w:rPr>
      </w:pPr>
      <w:r>
        <w:rPr>
          <w:rFonts w:hint="eastAsia"/>
        </w:rPr>
        <w:t>31.</w:t>
      </w:r>
      <w:r>
        <w:rPr>
          <w:rFonts w:hint="eastAsia"/>
        </w:rPr>
        <w:tab/>
      </w:r>
      <w:r>
        <w:rPr>
          <w:rFonts w:hint="eastAsia"/>
        </w:rPr>
        <w:t>在Python中，可使用d1={}的方式，创建一个空字典。（ ）</w:t>
      </w:r>
    </w:p>
    <w:p w14:paraId="4EBB0562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7040A232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：在python中，可使用一对大括号完成一个空字典的创建。</w:t>
      </w:r>
    </w:p>
    <w:p w14:paraId="26E2F38F">
      <w:pPr>
        <w:rPr>
          <w:rFonts w:hint="eastAsia"/>
        </w:rPr>
      </w:pPr>
      <w:r>
        <w:rPr>
          <w:rFonts w:hint="eastAsia"/>
        </w:rPr>
        <w:t>32.</w:t>
      </w:r>
      <w:r>
        <w:rPr>
          <w:rFonts w:hint="eastAsia"/>
        </w:rPr>
        <w:tab/>
      </w:r>
      <w:r>
        <w:rPr>
          <w:rFonts w:hint="eastAsia"/>
        </w:rPr>
        <w:t>表达式（1,2,3）==（3,2,1）的结果是True。（ ）</w:t>
      </w:r>
    </w:p>
    <w:p w14:paraId="626FD4D4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66723A96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：元组是有序的，（1,2,3）和（3,2,1）不同，表达式（1,2,3）==（3,2,1）的结果是False。</w:t>
      </w:r>
    </w:p>
    <w:p w14:paraId="0A2D3B3F">
      <w:pPr>
        <w:rPr>
          <w:rFonts w:hint="eastAsia"/>
        </w:rPr>
      </w:pPr>
      <w:r>
        <w:rPr>
          <w:rFonts w:hint="eastAsia"/>
        </w:rPr>
        <w:t>33.</w:t>
      </w:r>
      <w:r>
        <w:rPr>
          <w:rFonts w:hint="eastAsia"/>
        </w:rPr>
        <w:tab/>
      </w:r>
      <w:r>
        <w:rPr>
          <w:rFonts w:hint="eastAsia"/>
        </w:rPr>
        <w:t>'星期'+4的结果是'星期4'。（ ）</w:t>
      </w:r>
    </w:p>
    <w:p w14:paraId="616643F5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5E739BE7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：字符串和数字类型拼接，程序会报错。</w:t>
      </w:r>
    </w:p>
    <w:p w14:paraId="0C63A126">
      <w:pPr>
        <w:rPr>
          <w:rFonts w:hint="eastAsia"/>
        </w:rPr>
      </w:pPr>
      <w:r>
        <w:rPr>
          <w:rFonts w:hint="eastAsia"/>
        </w:rPr>
        <w:t>34.</w:t>
      </w:r>
      <w:r>
        <w:rPr>
          <w:rFonts w:hint="eastAsia"/>
        </w:rPr>
        <w:tab/>
      </w:r>
      <w:r>
        <w:rPr>
          <w:rFonts w:hint="eastAsia"/>
        </w:rPr>
        <w:t>条件判断语句if 's' in 'string':与if s in 'string':是等效的，结果也一定是一样的。（ ）</w:t>
      </w:r>
    </w:p>
    <w:p w14:paraId="7F0E87A7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33A62A67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：'s'是字符常量，s是变量，所以这两个if语句的效果是不同的，如果是将字符串's'赋值给变量s，这两个结果才可能一样。故本题描述错误。</w:t>
      </w:r>
    </w:p>
    <w:p w14:paraId="77AFD6B8">
      <w:pPr>
        <w:rPr>
          <w:rFonts w:hint="eastAsia"/>
        </w:rPr>
      </w:pPr>
      <w:r>
        <w:rPr>
          <w:rFonts w:hint="eastAsia"/>
        </w:rPr>
        <w:t>35.</w:t>
      </w:r>
      <w:r>
        <w:rPr>
          <w:rFonts w:hint="eastAsia"/>
        </w:rPr>
        <w:tab/>
      </w:r>
      <w:r>
        <w:rPr>
          <w:rFonts w:hint="eastAsia"/>
        </w:rPr>
        <w:t>每条if语句的核心都是一个值为True或False的表达式，这种表达式为条件语句。（ ）</w:t>
      </w:r>
    </w:p>
    <w:p w14:paraId="1688A145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08CF399C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：if 语句后面必须要有一个条件语句</w:t>
      </w:r>
    </w:p>
    <w:p w14:paraId="7EB93D7D">
      <w:pPr>
        <w:rPr>
          <w:rFonts w:hint="eastAsia"/>
        </w:rPr>
      </w:pPr>
      <w:r>
        <w:rPr>
          <w:rFonts w:hint="eastAsia"/>
        </w:rPr>
        <w:t>三、编程题(共2题，共30分)</w:t>
      </w:r>
    </w:p>
    <w:p w14:paraId="11B7C199">
      <w:pPr>
        <w:rPr>
          <w:rFonts w:hint="eastAsia"/>
        </w:rPr>
      </w:pPr>
      <w:r>
        <w:rPr>
          <w:rFonts w:hint="eastAsia"/>
        </w:rPr>
        <w:t>36.</w:t>
      </w:r>
      <w:r>
        <w:rPr>
          <w:rFonts w:hint="eastAsia"/>
        </w:rPr>
        <w:tab/>
      </w:r>
      <w:r>
        <w:rPr>
          <w:rFonts w:hint="eastAsia"/>
        </w:rPr>
        <w:t>请编写程序求一个长方形周长和面积的计算器。</w:t>
      </w:r>
    </w:p>
    <w:p w14:paraId="506531AB">
      <w:pPr>
        <w:rPr>
          <w:rFonts w:hint="eastAsia"/>
        </w:rPr>
      </w:pPr>
      <w:r>
        <w:rPr>
          <w:rFonts w:hint="eastAsia"/>
        </w:rPr>
        <w:t>要求：</w:t>
      </w:r>
    </w:p>
    <w:p w14:paraId="207D7528">
      <w:pPr>
        <w:rPr>
          <w:rFonts w:hint="eastAsia"/>
        </w:rPr>
      </w:pPr>
      <w:r>
        <w:rPr>
          <w:rFonts w:hint="eastAsia"/>
        </w:rPr>
        <w:t>（1）用户从控制台输入长和宽（有可能是小数，单位是厘米）；</w:t>
      </w:r>
    </w:p>
    <w:p w14:paraId="36927FAA">
      <w:pPr>
        <w:rPr>
          <w:rFonts w:hint="eastAsia"/>
        </w:rPr>
      </w:pPr>
      <w:r>
        <w:rPr>
          <w:rFonts w:hint="eastAsia"/>
        </w:rPr>
        <w:t>（2）如果用户输入的数不大于0（不考虑浮点数之外的数据类型），显示信息：“输入有误，请重新输入！”；</w:t>
      </w:r>
    </w:p>
    <w:p w14:paraId="6168FB98">
      <w:pPr>
        <w:rPr>
          <w:rFonts w:hint="eastAsia"/>
        </w:rPr>
      </w:pPr>
      <w:r>
        <w:rPr>
          <w:rFonts w:hint="eastAsia"/>
        </w:rPr>
        <w:t>（3）输出长方形的周长和面积，结果保留两位小数，并注明哪个是周长，哪个是面积。</w:t>
      </w:r>
    </w:p>
    <w:p w14:paraId="558F68AE">
      <w:pPr>
        <w:rPr>
          <w:rFonts w:hint="eastAsia"/>
        </w:rPr>
      </w:pPr>
      <w:r>
        <w:rPr>
          <w:rFonts w:hint="eastAsia"/>
        </w:rPr>
        <w:t>提示：</w:t>
      </w:r>
    </w:p>
    <w:p w14:paraId="2152101D">
      <w:pPr>
        <w:rPr>
          <w:rFonts w:hint="eastAsia"/>
        </w:rPr>
      </w:pPr>
      <w:r>
        <w:rPr>
          <w:rFonts w:hint="eastAsia"/>
        </w:rPr>
        <w:t>周长公式：周长=（长+宽）*2</w:t>
      </w:r>
    </w:p>
    <w:p w14:paraId="40F49103">
      <w:pPr>
        <w:rPr>
          <w:rFonts w:hint="eastAsia"/>
        </w:rPr>
      </w:pPr>
      <w:r>
        <w:rPr>
          <w:rFonts w:hint="eastAsia"/>
        </w:rPr>
        <w:t>面积公式：面积=长*宽</w:t>
      </w:r>
    </w:p>
    <w:p w14:paraId="1E0F53C5">
      <w:pPr>
        <w:rPr>
          <w:rFonts w:hint="eastAsia"/>
        </w:rPr>
      </w:pPr>
      <w:r>
        <w:rPr>
          <w:rFonts w:hint="eastAsia"/>
        </w:rPr>
        <w:t>友情提示：</w:t>
      </w:r>
    </w:p>
    <w:p w14:paraId="083C7D33">
      <w:pPr>
        <w:rPr>
          <w:rFonts w:hint="eastAsia"/>
        </w:rPr>
      </w:pPr>
      <w:r>
        <w:rPr>
          <w:rFonts w:hint="eastAsia"/>
        </w:rPr>
        <w:t>由于考试平台暂不支持eval()命令，同学们可以选用其他命令；当然如果您使用了，只要程序是正确的，我们阅卷时依然按照正常处理。</w:t>
      </w:r>
    </w:p>
    <w:p w14:paraId="7D083E34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</w:p>
    <w:p w14:paraId="3B05776F">
      <w:pPr>
        <w:rPr>
          <w:rFonts w:hint="eastAsia"/>
        </w:rPr>
      </w:pPr>
      <w:r>
        <w:rPr>
          <w:rFonts w:hint="eastAsia"/>
        </w:rPr>
        <w:t>参考程序：</w:t>
      </w:r>
    </w:p>
    <w:p w14:paraId="39E4F0C2">
      <w:pPr>
        <w:rPr>
          <w:rFonts w:hint="eastAsia"/>
        </w:rPr>
      </w:pPr>
      <w:r>
        <w:rPr>
          <w:rFonts w:hint="eastAsia"/>
        </w:rPr>
        <w:t>chang = float(input('请输入长方形的长：'))</w:t>
      </w:r>
    </w:p>
    <w:p w14:paraId="19818E73">
      <w:pPr>
        <w:rPr>
          <w:rFonts w:hint="eastAsia"/>
        </w:rPr>
      </w:pPr>
      <w:r>
        <w:rPr>
          <w:rFonts w:hint="eastAsia"/>
        </w:rPr>
        <w:t>kuan = float(input('请输入长方形的宽：'))</w:t>
      </w:r>
    </w:p>
    <w:p w14:paraId="1A5DAD05">
      <w:pPr>
        <w:rPr>
          <w:rFonts w:hint="eastAsia"/>
        </w:rPr>
      </w:pPr>
      <w:r>
        <w:rPr>
          <w:rFonts w:hint="eastAsia"/>
        </w:rPr>
        <w:t>if chang &lt;=0 or kuan &lt;= 0:</w:t>
      </w:r>
    </w:p>
    <w:p w14:paraId="7909BF76">
      <w:pPr>
        <w:ind w:firstLine="420" w:firstLineChars="0"/>
        <w:rPr>
          <w:rFonts w:hint="eastAsia"/>
        </w:rPr>
      </w:pPr>
      <w:r>
        <w:rPr>
          <w:rFonts w:hint="eastAsia"/>
        </w:rPr>
        <w:t>print("输入有误，请重新输入！")</w:t>
      </w:r>
    </w:p>
    <w:p w14:paraId="366CDC69">
      <w:pPr>
        <w:rPr>
          <w:rFonts w:hint="eastAsia"/>
        </w:rPr>
      </w:pPr>
      <w:r>
        <w:rPr>
          <w:rFonts w:hint="eastAsia"/>
        </w:rPr>
        <w:t>else:</w:t>
      </w:r>
    </w:p>
    <w:p w14:paraId="7E5B13E7">
      <w:pPr>
        <w:ind w:firstLine="420" w:firstLineChars="0"/>
        <w:rPr>
          <w:rFonts w:hint="eastAsia"/>
        </w:rPr>
      </w:pPr>
      <w:r>
        <w:rPr>
          <w:rFonts w:hint="eastAsia"/>
        </w:rPr>
        <w:t>zhouchang = (chang+kuan) * 2</w:t>
      </w:r>
    </w:p>
    <w:p w14:paraId="26F162D5">
      <w:pPr>
        <w:ind w:firstLine="420" w:firstLineChars="0"/>
        <w:rPr>
          <w:rFonts w:hint="eastAsia"/>
        </w:rPr>
      </w:pPr>
      <w:r>
        <w:rPr>
          <w:rFonts w:hint="eastAsia"/>
        </w:rPr>
        <w:t>mianji = chang * kuan</w:t>
      </w:r>
    </w:p>
    <w:p w14:paraId="73EF058D">
      <w:pPr>
        <w:ind w:firstLine="420" w:firstLineChars="0"/>
        <w:rPr>
          <w:rFonts w:hint="eastAsia"/>
        </w:rPr>
      </w:pPr>
      <w:r>
        <w:rPr>
          <w:rFonts w:hint="eastAsia"/>
        </w:rPr>
        <w:t>print("周长是：{:.2f}厘米".format(zhouchang))</w:t>
      </w:r>
    </w:p>
    <w:p w14:paraId="2665509D">
      <w:pPr>
        <w:ind w:firstLine="420" w:firstLineChars="0"/>
        <w:rPr>
          <w:rFonts w:hint="eastAsia"/>
        </w:rPr>
      </w:pPr>
      <w:r>
        <w:rPr>
          <w:rFonts w:hint="eastAsia"/>
        </w:rPr>
        <w:t>print("面积是：{:.2f}平方厘米".format(mianji))</w:t>
      </w:r>
    </w:p>
    <w:p w14:paraId="106B26F4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04022E9F">
      <w:pPr>
        <w:rPr>
          <w:rFonts w:hint="eastAsia"/>
        </w:rPr>
      </w:pPr>
      <w:r>
        <w:rPr>
          <w:rFonts w:hint="eastAsia"/>
        </w:rPr>
        <w:t xml:space="preserve">评分标准：  </w:t>
      </w:r>
    </w:p>
    <w:p w14:paraId="3D12F18C">
      <w:pPr>
        <w:rPr>
          <w:rFonts w:hint="eastAsia"/>
        </w:rPr>
      </w:pPr>
      <w:r>
        <w:rPr>
          <w:rFonts w:hint="eastAsia"/>
        </w:rPr>
        <w:t>（1）有输入语句；（2分）</w:t>
      </w:r>
    </w:p>
    <w:p w14:paraId="10A1881B">
      <w:pPr>
        <w:rPr>
          <w:rFonts w:hint="eastAsia"/>
        </w:rPr>
      </w:pPr>
      <w:r>
        <w:rPr>
          <w:rFonts w:hint="eastAsia"/>
        </w:rPr>
        <w:t>（2）有类型转换语句；（2分）</w:t>
      </w:r>
    </w:p>
    <w:p w14:paraId="29A080AA">
      <w:pPr>
        <w:rPr>
          <w:rFonts w:hint="eastAsia"/>
        </w:rPr>
      </w:pPr>
      <w:r>
        <w:rPr>
          <w:rFonts w:hint="eastAsia"/>
        </w:rPr>
        <w:t>（3）有条件判断语句；（2分）</w:t>
      </w:r>
    </w:p>
    <w:p w14:paraId="5F34DCD8">
      <w:pPr>
        <w:rPr>
          <w:rFonts w:hint="eastAsia"/>
        </w:rPr>
      </w:pPr>
      <w:r>
        <w:rPr>
          <w:rFonts w:hint="eastAsia"/>
        </w:rPr>
        <w:t>（4）有周长和面积计算语句；（4分，每个2分）</w:t>
      </w:r>
    </w:p>
    <w:p w14:paraId="60056202">
      <w:pPr>
        <w:rPr>
          <w:rFonts w:hint="eastAsia"/>
        </w:rPr>
      </w:pPr>
      <w:r>
        <w:rPr>
          <w:rFonts w:hint="eastAsia"/>
        </w:rPr>
        <w:t>（5）有输出语句；（2分）</w:t>
      </w:r>
    </w:p>
    <w:p w14:paraId="733AEADB">
      <w:pPr>
        <w:rPr>
          <w:rFonts w:hint="eastAsia"/>
        </w:rPr>
      </w:pPr>
      <w:r>
        <w:rPr>
          <w:rFonts w:hint="eastAsia"/>
        </w:rPr>
        <w:t>（6）面积和周长计算正确；（2分，每个1分）</w:t>
      </w:r>
    </w:p>
    <w:p w14:paraId="7DB7C492">
      <w:pPr>
        <w:rPr>
          <w:rFonts w:hint="eastAsia"/>
        </w:rPr>
      </w:pPr>
      <w:r>
        <w:rPr>
          <w:rFonts w:hint="eastAsia"/>
        </w:rPr>
        <w:t>（7）最后输出的格式符合要求。（1分）</w:t>
      </w:r>
    </w:p>
    <w:p w14:paraId="666977B6">
      <w:pPr>
        <w:rPr>
          <w:rFonts w:hint="eastAsia"/>
        </w:rPr>
      </w:pPr>
      <w:r>
        <w:rPr>
          <w:rFonts w:hint="eastAsia"/>
        </w:rPr>
        <w:t>37.</w:t>
      </w:r>
      <w:r>
        <w:rPr>
          <w:rFonts w:hint="eastAsia"/>
        </w:rPr>
        <w:tab/>
      </w:r>
      <w:r>
        <w:rPr>
          <w:rFonts w:hint="eastAsia"/>
        </w:rPr>
        <w:t>某小学女篮校队招募新成员，要求加入女篮校队的成员身高在135厘米以上（不含135厘米）。本次报名的人员有10人，她们的身高分别是125、127、136、134、137、138、126、135、140、145。请问本次女篮校队能够招募多少新成员，并将新成员的身高按照从矮到高的身高排序输出？</w:t>
      </w:r>
    </w:p>
    <w:p w14:paraId="5B9117DE">
      <w:pPr>
        <w:rPr>
          <w:rFonts w:hint="eastAsia"/>
        </w:rPr>
      </w:pPr>
      <w:r>
        <w:rPr>
          <w:rFonts w:hint="eastAsia"/>
        </w:rPr>
        <w:t>要求：</w:t>
      </w:r>
    </w:p>
    <w:p w14:paraId="01FB99ED">
      <w:pPr>
        <w:rPr>
          <w:rFonts w:hint="eastAsia"/>
        </w:rPr>
      </w:pPr>
      <w:r>
        <w:rPr>
          <w:rFonts w:hint="eastAsia"/>
        </w:rPr>
        <w:t>（1）必须使用列表或者元组；</w:t>
      </w:r>
    </w:p>
    <w:p w14:paraId="4CAAFD6D">
      <w:pPr>
        <w:rPr>
          <w:rFonts w:hint="eastAsia"/>
        </w:rPr>
      </w:pPr>
      <w:r>
        <w:rPr>
          <w:rFonts w:hint="eastAsia"/>
        </w:rPr>
        <w:t>（2）输出格式：“女篮校队新增成员数目：*，她们的身高从矮到高分别是：**”（注：*代表女篮校队招募的新成员数目；**代表从矮到高新成员的身高。）</w:t>
      </w:r>
    </w:p>
    <w:p w14:paraId="4DC98238">
      <w:pPr>
        <w:rPr>
          <w:rFonts w:hint="eastAsia"/>
        </w:rPr>
      </w:pPr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</w:p>
    <w:p w14:paraId="1596C784">
      <w:pPr>
        <w:rPr>
          <w:rFonts w:hint="eastAsia"/>
        </w:rPr>
      </w:pPr>
      <w:r>
        <w:rPr>
          <w:rFonts w:hint="eastAsia"/>
        </w:rPr>
        <w:t>参考程序：</w:t>
      </w:r>
    </w:p>
    <w:p w14:paraId="6FC9D9DC">
      <w:pPr>
        <w:rPr>
          <w:rFonts w:hint="eastAsia"/>
        </w:rPr>
      </w:pPr>
      <w:r>
        <w:rPr>
          <w:rFonts w:hint="eastAsia"/>
        </w:rPr>
        <w:t>ht1=[125,127,136,134,137,138,126,135,140,145]</w:t>
      </w:r>
    </w:p>
    <w:p w14:paraId="5820138C">
      <w:pPr>
        <w:rPr>
          <w:rFonts w:hint="eastAsia"/>
        </w:rPr>
      </w:pPr>
      <w:r>
        <w:rPr>
          <w:rFonts w:hint="eastAsia"/>
        </w:rPr>
        <w:t>ht2=[]</w:t>
      </w:r>
    </w:p>
    <w:p w14:paraId="5E0072FB">
      <w:pPr>
        <w:rPr>
          <w:rFonts w:hint="eastAsia"/>
        </w:rPr>
      </w:pPr>
      <w:r>
        <w:rPr>
          <w:rFonts w:hint="eastAsia"/>
        </w:rPr>
        <w:t>ct=0</w:t>
      </w:r>
    </w:p>
    <w:p w14:paraId="0041D583">
      <w:pPr>
        <w:rPr>
          <w:rFonts w:hint="eastAsia"/>
        </w:rPr>
      </w:pPr>
      <w:r>
        <w:rPr>
          <w:rFonts w:hint="eastAsia"/>
        </w:rPr>
        <w:t>for i in ht1:</w:t>
      </w:r>
    </w:p>
    <w:p w14:paraId="4BFC8658">
      <w:pPr>
        <w:ind w:firstLine="420" w:firstLineChars="0"/>
        <w:rPr>
          <w:rFonts w:hint="eastAsia"/>
        </w:rPr>
      </w:pPr>
      <w:r>
        <w:rPr>
          <w:rFonts w:hint="eastAsia"/>
        </w:rPr>
        <w:t>if(i&gt;135):</w:t>
      </w:r>
    </w:p>
    <w:p w14:paraId="251D953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ct+=1</w:t>
      </w:r>
    </w:p>
    <w:p w14:paraId="55873FF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ht2.append(i)</w:t>
      </w:r>
    </w:p>
    <w:p w14:paraId="4F928830">
      <w:pPr>
        <w:rPr>
          <w:rFonts w:hint="eastAsia"/>
        </w:rPr>
      </w:pPr>
      <w:r>
        <w:rPr>
          <w:rFonts w:hint="eastAsia"/>
        </w:rPr>
        <w:t>ht2.sort()</w:t>
      </w:r>
    </w:p>
    <w:p w14:paraId="3B05CDEE">
      <w:pPr>
        <w:rPr>
          <w:rFonts w:hint="eastAsia"/>
        </w:rPr>
      </w:pPr>
      <w:r>
        <w:rPr>
          <w:rFonts w:hint="eastAsia"/>
        </w:rPr>
        <w:t>print("女篮校队新增成员数目：{}，她们的身高从矮到高分别是：{}".format(ct,ht2))</w:t>
      </w:r>
    </w:p>
    <w:p w14:paraId="7D976326">
      <w:pPr>
        <w:rPr>
          <w:rFonts w:hint="eastAsia"/>
        </w:rPr>
      </w:pPr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10635C8E">
      <w:pPr>
        <w:rPr>
          <w:rFonts w:hint="eastAsia"/>
        </w:rPr>
      </w:pPr>
      <w:r>
        <w:rPr>
          <w:rFonts w:hint="eastAsia"/>
        </w:rPr>
        <w:t>评分标准：</w:t>
      </w:r>
    </w:p>
    <w:p w14:paraId="50EBF76F">
      <w:pPr>
        <w:rPr>
          <w:rFonts w:hint="eastAsia"/>
        </w:rPr>
      </w:pPr>
      <w:r>
        <w:rPr>
          <w:rFonts w:hint="eastAsia"/>
        </w:rPr>
        <w:t>（1）创建非空列表/元组，存储原始数据；（2分）</w:t>
      </w:r>
    </w:p>
    <w:p w14:paraId="4B4A4DF3">
      <w:pPr>
        <w:rPr>
          <w:rFonts w:hint="eastAsia"/>
        </w:rPr>
      </w:pPr>
      <w:r>
        <w:rPr>
          <w:rFonts w:hint="eastAsia"/>
        </w:rPr>
        <w:t>（2）创建空列表；（1分）</w:t>
      </w:r>
    </w:p>
    <w:p w14:paraId="22C37990">
      <w:pPr>
        <w:rPr>
          <w:rFonts w:hint="eastAsia"/>
        </w:rPr>
      </w:pPr>
      <w:r>
        <w:rPr>
          <w:rFonts w:hint="eastAsia"/>
        </w:rPr>
        <w:t>（3）计数思想，并且将计数器进行了初始化；（2分）</w:t>
      </w:r>
    </w:p>
    <w:p w14:paraId="7C508F26">
      <w:pPr>
        <w:rPr>
          <w:rFonts w:hint="eastAsia"/>
        </w:rPr>
      </w:pPr>
      <w:r>
        <w:rPr>
          <w:rFonts w:hint="eastAsia"/>
        </w:rPr>
        <w:t>（4）有循环语句；（2分，即正确使用for或者while）</w:t>
      </w:r>
    </w:p>
    <w:p w14:paraId="1976FF57">
      <w:pPr>
        <w:rPr>
          <w:rFonts w:hint="eastAsia"/>
        </w:rPr>
      </w:pPr>
      <w:r>
        <w:rPr>
          <w:rFonts w:hint="eastAsia"/>
        </w:rPr>
        <w:t>（5）有条件语句；（2分）</w:t>
      </w:r>
    </w:p>
    <w:p w14:paraId="0EDBC2B1">
      <w:pPr>
        <w:rPr>
          <w:rFonts w:hint="eastAsia"/>
        </w:rPr>
      </w:pPr>
      <w:r>
        <w:rPr>
          <w:rFonts w:hint="eastAsia"/>
        </w:rPr>
        <w:t>（6）能够使用列表的追加元素函数或者方法向列表中增加元素；（2分）</w:t>
      </w:r>
    </w:p>
    <w:p w14:paraId="274EA6D6">
      <w:pPr>
        <w:rPr>
          <w:rFonts w:hint="eastAsia"/>
        </w:rPr>
      </w:pPr>
      <w:r>
        <w:rPr>
          <w:rFonts w:hint="eastAsia"/>
        </w:rPr>
        <w:t>（7）能够使用列表的排序函数或者方法对列表元素排序；（2分）</w:t>
      </w:r>
    </w:p>
    <w:p w14:paraId="1EE9B51D">
      <w:pPr>
        <w:rPr>
          <w:rFonts w:hint="eastAsia"/>
        </w:rPr>
      </w:pPr>
      <w:r>
        <w:rPr>
          <w:rFonts w:hint="eastAsia"/>
        </w:rPr>
        <w:t>（8）能够按照正确的格式打印输出。（2分）</w:t>
      </w:r>
    </w:p>
    <w:p w14:paraId="4D80F736">
      <w:pPr>
        <w:rPr>
          <w:rFonts w:hint="eastAsia"/>
          <w:lang w:eastAsia="zh-CN"/>
        </w:rPr>
      </w:pPr>
    </w:p>
    <w:p w14:paraId="62AC4051">
      <w:bookmarkStart w:id="0" w:name="_GoBack"/>
      <w:bookmarkEnd w:id="0"/>
    </w:p>
    <w:p w14:paraId="04B00B56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9CFCD">
    <w:pPr>
      <w:pStyle w:val="24"/>
    </w:pPr>
    <w:r>
      <w:rPr>
        <w:rFonts w:hint="eastAsia"/>
      </w:rPr>
      <w:t>伶俐角编程: 一个面向青少年编程学习的平台，专注分享编程知识，提供学习资料</w:t>
    </w: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A508B6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A508B6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2A27C">
    <w:pPr>
      <w:pStyle w:val="25"/>
    </w:pPr>
    <w:r>
      <w:rPr>
        <w:sz w:val="18"/>
      </w:rPr>
      <w:pict>
        <v:shape id="PowerPlusWaterMarkObject29530" o:spid="_x0000_s2050" o:spt="136" type="#_x0000_t136" style="position:absolute;left:0pt;height:49.2pt;width:538.0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更多关注 『伶俐角编程』公众号" style="font-family:微软雅黑;font-size:36pt;v-same-letter-heights:f;v-text-align:center;"/>
        </v:shape>
      </w:pict>
    </w:r>
    <w:r>
      <w:rPr>
        <w:rFonts w:hint="eastAsia"/>
      </w:rPr>
      <w:t>更多请关注【伶俐角编程】公众号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ZhMmFhODcyNzBhMjkwZjJjMGZjNWVjOGVkNjgxNG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521AF"/>
    <w:rsid w:val="0B623AAC"/>
    <w:rsid w:val="0DB51DAB"/>
    <w:rsid w:val="0E715E49"/>
    <w:rsid w:val="0F7977F4"/>
    <w:rsid w:val="108035FE"/>
    <w:rsid w:val="12B5625B"/>
    <w:rsid w:val="12FB3F33"/>
    <w:rsid w:val="146A2B1E"/>
    <w:rsid w:val="1DB63878"/>
    <w:rsid w:val="210D2286"/>
    <w:rsid w:val="22CB53DA"/>
    <w:rsid w:val="23682531"/>
    <w:rsid w:val="253900A5"/>
    <w:rsid w:val="25436966"/>
    <w:rsid w:val="254E211A"/>
    <w:rsid w:val="266A0D19"/>
    <w:rsid w:val="357A4D33"/>
    <w:rsid w:val="3676011D"/>
    <w:rsid w:val="3CEC2C51"/>
    <w:rsid w:val="3D0A6D79"/>
    <w:rsid w:val="3EBC016B"/>
    <w:rsid w:val="41517290"/>
    <w:rsid w:val="41857EAB"/>
    <w:rsid w:val="438A6A5F"/>
    <w:rsid w:val="43993F02"/>
    <w:rsid w:val="440A42F8"/>
    <w:rsid w:val="456652D4"/>
    <w:rsid w:val="48386B32"/>
    <w:rsid w:val="4AE6781E"/>
    <w:rsid w:val="4D43114D"/>
    <w:rsid w:val="4D747043"/>
    <w:rsid w:val="505F362A"/>
    <w:rsid w:val="55DD4614"/>
    <w:rsid w:val="5A227E3C"/>
    <w:rsid w:val="630F2C11"/>
    <w:rsid w:val="65B17A4E"/>
    <w:rsid w:val="68F64CCC"/>
    <w:rsid w:val="703642F5"/>
    <w:rsid w:val="7251685A"/>
    <w:rsid w:val="733132F7"/>
    <w:rsid w:val="7791050F"/>
    <w:rsid w:val="77EA3025"/>
    <w:rsid w:val="794C4611"/>
    <w:rsid w:val="7C96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1568</Words>
  <Characters>3901</Characters>
  <Lines>0</Lines>
  <Paragraphs>0</Paragraphs>
  <TotalTime>0</TotalTime>
  <ScaleCrop>false</ScaleCrop>
  <LinksUpToDate>false</LinksUpToDate>
  <CharactersWithSpaces>4146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¤Delphine</cp:lastModifiedBy>
  <dcterms:modified xsi:type="dcterms:W3CDTF">2025-04-18T06:34:37Z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7EE27A19EF9747549C8A8ECF3C9687DC_13</vt:lpwstr>
  </property>
</Properties>
</file>